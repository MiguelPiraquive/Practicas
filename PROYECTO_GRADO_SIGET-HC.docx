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5AB3" w14:textId="77777777" w:rsidR="007C742B" w:rsidRDefault="00000000" w:rsidP="00FA6886">
      <w:pPr>
        <w:spacing w:after="0" w:line="240" w:lineRule="auto"/>
        <w:jc w:val="center"/>
      </w:pPr>
      <w:r>
        <w:rPr>
          <w:b/>
          <w:sz w:val="28"/>
        </w:rPr>
        <w:t>SISTEMA DE GESTIÓN Y TRAZABILIDAD DE HISTORIAS CLÍNICAS (SIGET-HC)</w:t>
      </w:r>
    </w:p>
    <w:p w14:paraId="74C344DD" w14:textId="77777777" w:rsidR="007C742B" w:rsidRDefault="007C742B">
      <w:pPr>
        <w:spacing w:after="0" w:line="240" w:lineRule="auto"/>
      </w:pPr>
    </w:p>
    <w:p w14:paraId="0235C933" w14:textId="77777777" w:rsidR="007C742B" w:rsidRDefault="007C742B">
      <w:pPr>
        <w:spacing w:after="0" w:line="240" w:lineRule="auto"/>
      </w:pPr>
    </w:p>
    <w:p w14:paraId="64746731" w14:textId="77777777" w:rsidR="007C742B" w:rsidRDefault="007C742B">
      <w:pPr>
        <w:spacing w:after="0" w:line="240" w:lineRule="auto"/>
      </w:pPr>
    </w:p>
    <w:p w14:paraId="7E8C5C89" w14:textId="77777777" w:rsidR="00FA6886" w:rsidRDefault="00FA6886">
      <w:pPr>
        <w:spacing w:after="0" w:line="240" w:lineRule="auto"/>
      </w:pPr>
    </w:p>
    <w:p w14:paraId="0F25F93E" w14:textId="77777777" w:rsidR="00FA6886" w:rsidRDefault="00FA6886">
      <w:pPr>
        <w:spacing w:after="0" w:line="240" w:lineRule="auto"/>
      </w:pPr>
    </w:p>
    <w:p w14:paraId="6D351835" w14:textId="77777777" w:rsidR="00FA6886" w:rsidRDefault="00FA6886">
      <w:pPr>
        <w:spacing w:after="0" w:line="240" w:lineRule="auto"/>
      </w:pPr>
    </w:p>
    <w:p w14:paraId="670D1D7E" w14:textId="77777777" w:rsidR="00FA6886" w:rsidRDefault="00FA6886">
      <w:pPr>
        <w:spacing w:after="0" w:line="240" w:lineRule="auto"/>
      </w:pPr>
    </w:p>
    <w:p w14:paraId="60A7AF73" w14:textId="77777777" w:rsidR="007C742B" w:rsidRDefault="007C742B">
      <w:pPr>
        <w:spacing w:after="0" w:line="240" w:lineRule="auto"/>
      </w:pPr>
    </w:p>
    <w:p w14:paraId="1C02A7CB" w14:textId="77777777" w:rsidR="007C742B" w:rsidRDefault="007C742B">
      <w:pPr>
        <w:spacing w:after="0" w:line="240" w:lineRule="auto"/>
      </w:pPr>
    </w:p>
    <w:p w14:paraId="2C0955F9" w14:textId="77777777" w:rsidR="00FA6886" w:rsidRDefault="00FA6886">
      <w:pPr>
        <w:spacing w:after="0" w:line="240" w:lineRule="auto"/>
      </w:pPr>
    </w:p>
    <w:p w14:paraId="4BCE2BE4" w14:textId="77777777" w:rsidR="00FA6886" w:rsidRDefault="00FA6886">
      <w:pPr>
        <w:spacing w:after="0" w:line="240" w:lineRule="auto"/>
      </w:pPr>
    </w:p>
    <w:p w14:paraId="467A1CE5" w14:textId="77777777" w:rsidR="00FA6886" w:rsidRDefault="00FA6886">
      <w:pPr>
        <w:spacing w:after="0" w:line="240" w:lineRule="auto"/>
      </w:pPr>
    </w:p>
    <w:p w14:paraId="5CB9D898" w14:textId="77777777" w:rsidR="00FA6886" w:rsidRDefault="00FA6886">
      <w:pPr>
        <w:spacing w:after="0" w:line="240" w:lineRule="auto"/>
      </w:pPr>
    </w:p>
    <w:p w14:paraId="6C5D19B4" w14:textId="77777777" w:rsidR="00FA6886" w:rsidRDefault="00FA6886">
      <w:pPr>
        <w:spacing w:after="0" w:line="240" w:lineRule="auto"/>
      </w:pPr>
    </w:p>
    <w:p w14:paraId="5D4F846F" w14:textId="77777777" w:rsidR="00FA6886" w:rsidRDefault="00FA6886">
      <w:pPr>
        <w:spacing w:after="0" w:line="240" w:lineRule="auto"/>
      </w:pPr>
    </w:p>
    <w:p w14:paraId="2CEBE87F" w14:textId="77777777" w:rsidR="007C742B" w:rsidRDefault="007C742B">
      <w:pPr>
        <w:spacing w:after="0" w:line="240" w:lineRule="auto"/>
      </w:pPr>
    </w:p>
    <w:p w14:paraId="71430A21" w14:textId="77777777" w:rsidR="007C742B" w:rsidRDefault="007C742B">
      <w:pPr>
        <w:spacing w:after="0" w:line="240" w:lineRule="auto"/>
      </w:pPr>
    </w:p>
    <w:p w14:paraId="33E88475" w14:textId="77777777" w:rsidR="007C742B" w:rsidRDefault="007C742B">
      <w:pPr>
        <w:spacing w:after="0" w:line="240" w:lineRule="auto"/>
      </w:pPr>
    </w:p>
    <w:p w14:paraId="7A2E48B4" w14:textId="1D09F04A" w:rsidR="007C742B" w:rsidRDefault="00000000">
      <w:pPr>
        <w:spacing w:after="0" w:line="240" w:lineRule="auto"/>
        <w:jc w:val="center"/>
        <w:rPr>
          <w:b/>
        </w:rPr>
      </w:pPr>
      <w:r>
        <w:rPr>
          <w:b/>
        </w:rPr>
        <w:t>MIGUEL ÁNGEL PIRAQUIVE PACHÓN</w:t>
      </w:r>
    </w:p>
    <w:p w14:paraId="2D1D3414" w14:textId="30A23FFA" w:rsidR="00FD6791" w:rsidRDefault="00FD6791">
      <w:pPr>
        <w:spacing w:after="0" w:line="240" w:lineRule="auto"/>
        <w:jc w:val="center"/>
        <w:rPr>
          <w:b/>
        </w:rPr>
      </w:pPr>
      <w:r>
        <w:rPr>
          <w:b/>
        </w:rPr>
        <w:t>CODIGO: 430068733</w:t>
      </w:r>
    </w:p>
    <w:p w14:paraId="378E07DE" w14:textId="77777777" w:rsidR="007C742B" w:rsidRDefault="007C742B">
      <w:pPr>
        <w:spacing w:after="0" w:line="240" w:lineRule="auto"/>
      </w:pPr>
    </w:p>
    <w:p w14:paraId="5ED0A66A" w14:textId="77777777" w:rsidR="007C742B" w:rsidRDefault="007C742B">
      <w:pPr>
        <w:spacing w:after="0" w:line="240" w:lineRule="auto"/>
      </w:pPr>
    </w:p>
    <w:p w14:paraId="058D1763" w14:textId="77777777" w:rsidR="007C742B" w:rsidRDefault="007C742B">
      <w:pPr>
        <w:spacing w:after="0" w:line="240" w:lineRule="auto"/>
      </w:pPr>
    </w:p>
    <w:p w14:paraId="10C6F381" w14:textId="77777777" w:rsidR="007C742B" w:rsidRDefault="007C742B">
      <w:pPr>
        <w:spacing w:after="0" w:line="240" w:lineRule="auto"/>
      </w:pPr>
    </w:p>
    <w:p w14:paraId="3B785ABB" w14:textId="77777777" w:rsidR="007C742B" w:rsidRDefault="007C742B">
      <w:pPr>
        <w:spacing w:after="0" w:line="240" w:lineRule="auto"/>
      </w:pPr>
    </w:p>
    <w:p w14:paraId="25739B81" w14:textId="77777777" w:rsidR="00FA6886" w:rsidRDefault="00FA6886">
      <w:pPr>
        <w:spacing w:after="0" w:line="240" w:lineRule="auto"/>
      </w:pPr>
    </w:p>
    <w:p w14:paraId="203F9254" w14:textId="77777777" w:rsidR="00FA6886" w:rsidRDefault="00FA6886">
      <w:pPr>
        <w:spacing w:after="0" w:line="240" w:lineRule="auto"/>
      </w:pPr>
    </w:p>
    <w:p w14:paraId="7CAC60A5" w14:textId="77777777" w:rsidR="00FA6886" w:rsidRDefault="00FA6886">
      <w:pPr>
        <w:spacing w:after="0" w:line="240" w:lineRule="auto"/>
      </w:pPr>
    </w:p>
    <w:p w14:paraId="599FB7E9" w14:textId="77777777" w:rsidR="00FA6886" w:rsidRDefault="00FA6886">
      <w:pPr>
        <w:spacing w:after="0" w:line="240" w:lineRule="auto"/>
      </w:pPr>
    </w:p>
    <w:p w14:paraId="6321D495" w14:textId="77777777" w:rsidR="00FA6886" w:rsidRDefault="00FA6886">
      <w:pPr>
        <w:spacing w:after="0" w:line="240" w:lineRule="auto"/>
      </w:pPr>
    </w:p>
    <w:p w14:paraId="2ACC07FE" w14:textId="77777777" w:rsidR="00FA6886" w:rsidRDefault="00FA6886">
      <w:pPr>
        <w:spacing w:after="0" w:line="240" w:lineRule="auto"/>
      </w:pPr>
    </w:p>
    <w:p w14:paraId="7BE2D6A8" w14:textId="77777777" w:rsidR="00FA6886" w:rsidRDefault="00FA6886">
      <w:pPr>
        <w:spacing w:after="0" w:line="240" w:lineRule="auto"/>
      </w:pPr>
    </w:p>
    <w:p w14:paraId="0A38A8DB" w14:textId="77777777" w:rsidR="00FA6886" w:rsidRDefault="00FA6886">
      <w:pPr>
        <w:spacing w:after="0" w:line="240" w:lineRule="auto"/>
      </w:pPr>
    </w:p>
    <w:p w14:paraId="10EF22CF" w14:textId="77777777" w:rsidR="00FA6886" w:rsidRDefault="00FA6886">
      <w:pPr>
        <w:spacing w:after="0" w:line="240" w:lineRule="auto"/>
      </w:pPr>
    </w:p>
    <w:p w14:paraId="6B875F1E" w14:textId="77777777" w:rsidR="007C742B" w:rsidRDefault="007C742B">
      <w:pPr>
        <w:spacing w:after="0" w:line="240" w:lineRule="auto"/>
      </w:pPr>
    </w:p>
    <w:p w14:paraId="4358F5D0" w14:textId="77777777" w:rsidR="007C742B" w:rsidRDefault="007C742B">
      <w:pPr>
        <w:spacing w:after="0" w:line="240" w:lineRule="auto"/>
      </w:pPr>
    </w:p>
    <w:p w14:paraId="46DB0667" w14:textId="77777777" w:rsidR="007C742B" w:rsidRDefault="00000000">
      <w:pPr>
        <w:spacing w:after="0" w:line="240" w:lineRule="auto"/>
        <w:jc w:val="center"/>
      </w:pPr>
      <w:r>
        <w:rPr>
          <w:b/>
        </w:rPr>
        <w:t>UNIVERSIDAD PILOTO DE COLOMBIA</w:t>
      </w:r>
    </w:p>
    <w:p w14:paraId="5B916F17" w14:textId="77777777" w:rsidR="007C742B" w:rsidRDefault="00000000">
      <w:pPr>
        <w:spacing w:after="0" w:line="240" w:lineRule="auto"/>
        <w:jc w:val="center"/>
      </w:pPr>
      <w:r>
        <w:rPr>
          <w:b/>
        </w:rPr>
        <w:t>SECCIONAL DEL ALTO MAGDALENA</w:t>
      </w:r>
    </w:p>
    <w:p w14:paraId="755F9EBE" w14:textId="77777777" w:rsidR="007C742B" w:rsidRDefault="00000000">
      <w:pPr>
        <w:spacing w:after="0" w:line="240" w:lineRule="auto"/>
        <w:jc w:val="center"/>
      </w:pPr>
      <w:r>
        <w:rPr>
          <w:b/>
        </w:rPr>
        <w:t>FACULTAD DE INGENIERÍA</w:t>
      </w:r>
    </w:p>
    <w:p w14:paraId="7059D39C" w14:textId="77777777" w:rsidR="007C742B" w:rsidRDefault="00000000">
      <w:pPr>
        <w:spacing w:after="0" w:line="240" w:lineRule="auto"/>
        <w:jc w:val="center"/>
      </w:pPr>
      <w:r>
        <w:rPr>
          <w:b/>
        </w:rPr>
        <w:t>PROGRAMA DE INGENIERÍA DE SISTEMAS</w:t>
      </w:r>
    </w:p>
    <w:p w14:paraId="4117F9CA" w14:textId="77777777" w:rsidR="007C742B" w:rsidRDefault="00000000">
      <w:pPr>
        <w:spacing w:after="0" w:line="240" w:lineRule="auto"/>
        <w:jc w:val="center"/>
      </w:pPr>
      <w:r>
        <w:rPr>
          <w:b/>
        </w:rPr>
        <w:t>GIRARDOT, CUNDINAMARCA</w:t>
      </w:r>
    </w:p>
    <w:p w14:paraId="5C2E5435" w14:textId="30C99E5B" w:rsidR="007C742B" w:rsidRDefault="00000000" w:rsidP="00FA6886">
      <w:pPr>
        <w:spacing w:after="0" w:line="240" w:lineRule="auto"/>
        <w:jc w:val="center"/>
      </w:pPr>
      <w:r>
        <w:rPr>
          <w:b/>
        </w:rPr>
        <w:t>202</w:t>
      </w:r>
      <w:r w:rsidR="00FA6886">
        <w:rPr>
          <w:b/>
        </w:rPr>
        <w:t>6</w:t>
      </w:r>
    </w:p>
    <w:p w14:paraId="78615CE1" w14:textId="77777777" w:rsidR="007C742B" w:rsidRDefault="00000000">
      <w:pPr>
        <w:spacing w:after="0" w:line="240" w:lineRule="auto"/>
        <w:jc w:val="center"/>
      </w:pPr>
      <w:r>
        <w:rPr>
          <w:b/>
          <w:sz w:val="28"/>
        </w:rPr>
        <w:lastRenderedPageBreak/>
        <w:t>SISTEMA DE GESTIÓN Y TRAZABILIDAD DE HISTORIAS CLÍNICAS (SIGET-HC)</w:t>
      </w:r>
    </w:p>
    <w:p w14:paraId="4A35110F" w14:textId="77777777" w:rsidR="007C742B" w:rsidRDefault="007C742B">
      <w:pPr>
        <w:spacing w:after="0" w:line="240" w:lineRule="auto"/>
      </w:pPr>
    </w:p>
    <w:p w14:paraId="70DC46E3" w14:textId="77777777" w:rsidR="007C742B" w:rsidRDefault="007C742B">
      <w:pPr>
        <w:spacing w:after="0" w:line="240" w:lineRule="auto"/>
      </w:pPr>
    </w:p>
    <w:p w14:paraId="4D985585" w14:textId="77777777" w:rsidR="007C742B" w:rsidRDefault="007C742B">
      <w:pPr>
        <w:spacing w:after="0" w:line="240" w:lineRule="auto"/>
      </w:pPr>
    </w:p>
    <w:p w14:paraId="1023205F" w14:textId="77777777" w:rsidR="00FA6886" w:rsidRDefault="00FA6886">
      <w:pPr>
        <w:spacing w:after="0" w:line="240" w:lineRule="auto"/>
      </w:pPr>
    </w:p>
    <w:p w14:paraId="6E4D8735" w14:textId="77777777" w:rsidR="00FA6886" w:rsidRDefault="00FA6886">
      <w:pPr>
        <w:spacing w:after="0" w:line="240" w:lineRule="auto"/>
      </w:pPr>
    </w:p>
    <w:p w14:paraId="6CBEDC80" w14:textId="77777777" w:rsidR="00FA6886" w:rsidRDefault="00FA6886">
      <w:pPr>
        <w:spacing w:after="0" w:line="240" w:lineRule="auto"/>
      </w:pPr>
    </w:p>
    <w:p w14:paraId="6815AE40" w14:textId="77777777" w:rsidR="007C742B" w:rsidRDefault="007C742B">
      <w:pPr>
        <w:spacing w:after="0" w:line="240" w:lineRule="auto"/>
      </w:pPr>
    </w:p>
    <w:p w14:paraId="22CAAC69" w14:textId="77777777" w:rsidR="007C742B" w:rsidRDefault="00000000">
      <w:pPr>
        <w:spacing w:after="0" w:line="240" w:lineRule="auto"/>
        <w:jc w:val="center"/>
      </w:pPr>
      <w:r>
        <w:rPr>
          <w:b/>
        </w:rPr>
        <w:t>MIGUEL ÁNGEL PIRAQUIVE PACHÓN</w:t>
      </w:r>
    </w:p>
    <w:p w14:paraId="544505D8" w14:textId="4C1A242B" w:rsidR="007C742B" w:rsidRDefault="004D200A">
      <w:pPr>
        <w:spacing w:after="0" w:line="240" w:lineRule="auto"/>
        <w:jc w:val="center"/>
      </w:pPr>
      <w:r>
        <w:t>miguel-piraquive@upc.edu.co</w:t>
      </w:r>
    </w:p>
    <w:p w14:paraId="76FE172B" w14:textId="77777777" w:rsidR="007C742B" w:rsidRDefault="007C742B">
      <w:pPr>
        <w:spacing w:after="0" w:line="240" w:lineRule="auto"/>
      </w:pPr>
    </w:p>
    <w:p w14:paraId="0CCBB573" w14:textId="77777777" w:rsidR="007C742B" w:rsidRDefault="007C742B">
      <w:pPr>
        <w:spacing w:after="0" w:line="240" w:lineRule="auto"/>
      </w:pPr>
    </w:p>
    <w:p w14:paraId="2783A4B7" w14:textId="77777777" w:rsidR="00FA6886" w:rsidRDefault="00FA6886">
      <w:pPr>
        <w:spacing w:after="0" w:line="240" w:lineRule="auto"/>
      </w:pPr>
    </w:p>
    <w:p w14:paraId="1E590479" w14:textId="77777777" w:rsidR="00FA6886" w:rsidRDefault="00FA6886">
      <w:pPr>
        <w:spacing w:after="0" w:line="240" w:lineRule="auto"/>
      </w:pPr>
    </w:p>
    <w:p w14:paraId="268EB415" w14:textId="77777777" w:rsidR="00FA6886" w:rsidRDefault="00FA6886">
      <w:pPr>
        <w:spacing w:after="0" w:line="240" w:lineRule="auto"/>
      </w:pPr>
    </w:p>
    <w:p w14:paraId="6EF20E11" w14:textId="77777777" w:rsidR="00FA6886" w:rsidRDefault="00FA6886">
      <w:pPr>
        <w:spacing w:after="0" w:line="240" w:lineRule="auto"/>
      </w:pPr>
    </w:p>
    <w:p w14:paraId="7DFCB4BF" w14:textId="77777777" w:rsidR="007C742B" w:rsidRDefault="007C742B">
      <w:pPr>
        <w:spacing w:after="0" w:line="240" w:lineRule="auto"/>
      </w:pPr>
    </w:p>
    <w:p w14:paraId="62AEF786" w14:textId="77777777" w:rsidR="007C742B" w:rsidRDefault="00000000">
      <w:pPr>
        <w:spacing w:after="0" w:line="240" w:lineRule="auto"/>
        <w:jc w:val="center"/>
      </w:pPr>
      <w:r>
        <w:t xml:space="preserve">Proyecto </w:t>
      </w:r>
      <w:proofErr w:type="spellStart"/>
      <w:r>
        <w:t>presentado</w:t>
      </w:r>
      <w:proofErr w:type="spellEnd"/>
      <w:r>
        <w:t xml:space="preserve"> para </w:t>
      </w:r>
      <w:proofErr w:type="spellStart"/>
      <w:r>
        <w:t>el</w:t>
      </w:r>
      <w:proofErr w:type="spellEnd"/>
      <w:r>
        <w:t xml:space="preserve"> </w:t>
      </w:r>
      <w:proofErr w:type="spellStart"/>
      <w:r>
        <w:t>curso</w:t>
      </w:r>
      <w:proofErr w:type="spellEnd"/>
      <w:r>
        <w:t xml:space="preserve"> de </w:t>
      </w:r>
      <w:proofErr w:type="spellStart"/>
      <w:r>
        <w:t>Práctica</w:t>
      </w:r>
      <w:proofErr w:type="spellEnd"/>
      <w:r>
        <w:t xml:space="preserve"> </w:t>
      </w:r>
      <w:proofErr w:type="spellStart"/>
      <w:r>
        <w:t>Profesional</w:t>
      </w:r>
      <w:proofErr w:type="spellEnd"/>
      <w:r>
        <w:t>.</w:t>
      </w:r>
    </w:p>
    <w:p w14:paraId="6D5ABE7F" w14:textId="77777777" w:rsidR="007C742B" w:rsidRDefault="007C742B">
      <w:pPr>
        <w:spacing w:after="0" w:line="240" w:lineRule="auto"/>
      </w:pPr>
    </w:p>
    <w:p w14:paraId="4D4B00C7" w14:textId="77777777" w:rsidR="007C742B" w:rsidRDefault="007C742B">
      <w:pPr>
        <w:spacing w:after="0" w:line="240" w:lineRule="auto"/>
      </w:pPr>
    </w:p>
    <w:p w14:paraId="5169A8D6" w14:textId="77777777" w:rsidR="007C742B" w:rsidRDefault="007C742B">
      <w:pPr>
        <w:spacing w:after="0" w:line="240" w:lineRule="auto"/>
      </w:pPr>
    </w:p>
    <w:p w14:paraId="000DCCD6" w14:textId="77777777" w:rsidR="00FA6886" w:rsidRDefault="00FA6886">
      <w:pPr>
        <w:spacing w:after="0" w:line="240" w:lineRule="auto"/>
      </w:pPr>
    </w:p>
    <w:p w14:paraId="0868CE1C" w14:textId="77777777" w:rsidR="00FA6886" w:rsidRDefault="00FA6886">
      <w:pPr>
        <w:spacing w:after="0" w:line="240" w:lineRule="auto"/>
      </w:pPr>
    </w:p>
    <w:p w14:paraId="7D2380A4" w14:textId="77777777" w:rsidR="00FA6886" w:rsidRDefault="00FA6886">
      <w:pPr>
        <w:spacing w:after="0" w:line="240" w:lineRule="auto"/>
      </w:pPr>
    </w:p>
    <w:p w14:paraId="278415FA" w14:textId="77777777" w:rsidR="00FA6886" w:rsidRDefault="00FA6886">
      <w:pPr>
        <w:spacing w:after="0" w:line="240" w:lineRule="auto"/>
      </w:pPr>
    </w:p>
    <w:p w14:paraId="5D7EEBB6" w14:textId="77777777" w:rsidR="007C742B" w:rsidRDefault="00000000">
      <w:pPr>
        <w:spacing w:after="0" w:line="240" w:lineRule="auto"/>
        <w:jc w:val="center"/>
      </w:pPr>
      <w:proofErr w:type="spellStart"/>
      <w:r>
        <w:t>Docente</w:t>
      </w:r>
      <w:proofErr w:type="spellEnd"/>
    </w:p>
    <w:p w14:paraId="37DABFF6" w14:textId="3528FFB5" w:rsidR="004D200A" w:rsidRDefault="004D200A">
      <w:pPr>
        <w:spacing w:after="0" w:line="240" w:lineRule="auto"/>
        <w:jc w:val="center"/>
        <w:rPr>
          <w:b/>
        </w:rPr>
      </w:pPr>
      <w:r w:rsidRPr="004D200A">
        <w:rPr>
          <w:b/>
        </w:rPr>
        <w:t xml:space="preserve">EDICSON PINEDA CADENA </w:t>
      </w:r>
    </w:p>
    <w:p w14:paraId="62A05F57" w14:textId="27623811" w:rsidR="007C742B" w:rsidRDefault="00574DDA">
      <w:pPr>
        <w:spacing w:after="0" w:line="240" w:lineRule="auto"/>
        <w:jc w:val="center"/>
      </w:pPr>
      <w:r>
        <w:t>ENCARGADO DE GESTION DE PRACTICAS</w:t>
      </w:r>
    </w:p>
    <w:p w14:paraId="3D768038" w14:textId="5A78B252" w:rsidR="007C742B" w:rsidRDefault="004D200A">
      <w:pPr>
        <w:spacing w:after="0" w:line="240" w:lineRule="auto"/>
        <w:jc w:val="center"/>
      </w:pPr>
      <w:r w:rsidRPr="004D200A">
        <w:t>g-epineda@unipiloto.edu.co</w:t>
      </w:r>
    </w:p>
    <w:p w14:paraId="0621C89A" w14:textId="77777777" w:rsidR="007C742B" w:rsidRDefault="007C742B">
      <w:pPr>
        <w:spacing w:after="0" w:line="240" w:lineRule="auto"/>
      </w:pPr>
    </w:p>
    <w:p w14:paraId="591970C5" w14:textId="77777777" w:rsidR="007C742B" w:rsidRDefault="007C742B">
      <w:pPr>
        <w:spacing w:after="0" w:line="240" w:lineRule="auto"/>
      </w:pPr>
    </w:p>
    <w:p w14:paraId="40081194" w14:textId="77777777" w:rsidR="007C742B" w:rsidRDefault="007C742B">
      <w:pPr>
        <w:spacing w:after="0" w:line="240" w:lineRule="auto"/>
      </w:pPr>
    </w:p>
    <w:p w14:paraId="109736B5" w14:textId="77777777" w:rsidR="007C742B" w:rsidRDefault="007C742B">
      <w:pPr>
        <w:spacing w:after="0" w:line="240" w:lineRule="auto"/>
      </w:pPr>
    </w:p>
    <w:p w14:paraId="42F9F401" w14:textId="77777777" w:rsidR="00FA6886" w:rsidRDefault="00FA6886">
      <w:pPr>
        <w:spacing w:after="0" w:line="240" w:lineRule="auto"/>
      </w:pPr>
    </w:p>
    <w:p w14:paraId="0BE01A39" w14:textId="77777777" w:rsidR="00FA6886" w:rsidRDefault="00FA6886">
      <w:pPr>
        <w:spacing w:after="0" w:line="240" w:lineRule="auto"/>
      </w:pPr>
    </w:p>
    <w:p w14:paraId="47001768" w14:textId="77777777" w:rsidR="00FA6886" w:rsidRDefault="00FA6886">
      <w:pPr>
        <w:spacing w:after="0" w:line="240" w:lineRule="auto"/>
      </w:pPr>
    </w:p>
    <w:p w14:paraId="141A6C5D" w14:textId="77777777" w:rsidR="007C742B" w:rsidRDefault="007C742B">
      <w:pPr>
        <w:spacing w:after="0" w:line="240" w:lineRule="auto"/>
      </w:pPr>
    </w:p>
    <w:p w14:paraId="54BBDE83" w14:textId="77777777" w:rsidR="007C742B" w:rsidRDefault="00000000">
      <w:pPr>
        <w:spacing w:after="0" w:line="240" w:lineRule="auto"/>
        <w:jc w:val="center"/>
      </w:pPr>
      <w:r>
        <w:rPr>
          <w:b/>
        </w:rPr>
        <w:t>UNIVERSIDAD PILOTO DE COLOMBIA</w:t>
      </w:r>
    </w:p>
    <w:p w14:paraId="4654204E" w14:textId="77777777" w:rsidR="007C742B" w:rsidRDefault="00000000">
      <w:pPr>
        <w:spacing w:after="0" w:line="240" w:lineRule="auto"/>
        <w:jc w:val="center"/>
      </w:pPr>
      <w:r>
        <w:rPr>
          <w:b/>
        </w:rPr>
        <w:t>SECCIONAL DEL ALTO MAGDALENA</w:t>
      </w:r>
    </w:p>
    <w:p w14:paraId="24682C93" w14:textId="77777777" w:rsidR="007C742B" w:rsidRDefault="00000000">
      <w:pPr>
        <w:spacing w:after="0" w:line="240" w:lineRule="auto"/>
        <w:jc w:val="center"/>
      </w:pPr>
      <w:r>
        <w:rPr>
          <w:b/>
        </w:rPr>
        <w:t>FACULTAD DE INGENIERÍA</w:t>
      </w:r>
    </w:p>
    <w:p w14:paraId="4B82CDE1" w14:textId="77777777" w:rsidR="007C742B" w:rsidRDefault="00000000">
      <w:pPr>
        <w:spacing w:after="0" w:line="240" w:lineRule="auto"/>
        <w:jc w:val="center"/>
      </w:pPr>
      <w:r>
        <w:rPr>
          <w:b/>
        </w:rPr>
        <w:t>PROGRAMA DE INGENIERÍA DE SISTEMAS</w:t>
      </w:r>
    </w:p>
    <w:p w14:paraId="74211FB4" w14:textId="77777777" w:rsidR="007C742B" w:rsidRDefault="00000000">
      <w:pPr>
        <w:spacing w:after="0" w:line="240" w:lineRule="auto"/>
        <w:jc w:val="center"/>
      </w:pPr>
      <w:r>
        <w:rPr>
          <w:b/>
        </w:rPr>
        <w:t>GIRARDOT, CUNDINAMARCA</w:t>
      </w:r>
    </w:p>
    <w:p w14:paraId="2A91C43F" w14:textId="1D438F40" w:rsidR="007C742B" w:rsidRDefault="00000000" w:rsidP="00FA6886">
      <w:pPr>
        <w:spacing w:after="0" w:line="240" w:lineRule="auto"/>
        <w:jc w:val="center"/>
      </w:pPr>
      <w:r>
        <w:rPr>
          <w:b/>
        </w:rPr>
        <w:t>2026</w:t>
      </w:r>
    </w:p>
    <w:p w14:paraId="352269AC" w14:textId="77777777" w:rsidR="007C742B" w:rsidRDefault="00000000">
      <w:pPr>
        <w:spacing w:after="0" w:line="240" w:lineRule="auto"/>
        <w:jc w:val="center"/>
      </w:pPr>
      <w:r>
        <w:rPr>
          <w:b/>
          <w:sz w:val="28"/>
        </w:rPr>
        <w:lastRenderedPageBreak/>
        <w:t>CONTENIDO</w:t>
      </w:r>
    </w:p>
    <w:p w14:paraId="043CBB96" w14:textId="77777777" w:rsidR="007C742B" w:rsidRDefault="007C742B">
      <w:pPr>
        <w:spacing w:after="0" w:line="240" w:lineRule="auto"/>
      </w:pPr>
    </w:p>
    <w:p w14:paraId="2CE6DB2F" w14:textId="2D465F27" w:rsidR="00574DDA" w:rsidRDefault="00000000">
      <w:pPr>
        <w:pStyle w:val="TDC1"/>
        <w:tabs>
          <w:tab w:val="right" w:leader="dot" w:pos="8828"/>
        </w:tabs>
        <w:rPr>
          <w:rFonts w:asciiTheme="minorHAnsi" w:hAnsiTheme="minorHAnsi" w:cstheme="minorBidi"/>
          <w:noProof/>
          <w:kern w:val="2"/>
          <w:szCs w:val="24"/>
          <w:lang w:val="es-CO" w:eastAsia="es-CO"/>
          <w14:ligatures w14:val="standardContextual"/>
        </w:rPr>
      </w:pPr>
      <w:r>
        <w:fldChar w:fldCharType="begin"/>
      </w:r>
      <w:r>
        <w:instrText>TOC \o "1-3" \h \z \u</w:instrText>
      </w:r>
      <w:r>
        <w:fldChar w:fldCharType="separate"/>
      </w:r>
      <w:hyperlink w:anchor="_Toc229518037" w:history="1">
        <w:r w:rsidR="00574DDA" w:rsidRPr="00346577">
          <w:rPr>
            <w:rStyle w:val="Hipervnculo"/>
            <w:noProof/>
          </w:rPr>
          <w:t>INTRODUCCIÓN</w:t>
        </w:r>
        <w:r w:rsidR="00574DDA">
          <w:rPr>
            <w:noProof/>
            <w:webHidden/>
          </w:rPr>
          <w:tab/>
        </w:r>
        <w:r w:rsidR="00574DDA">
          <w:rPr>
            <w:noProof/>
            <w:webHidden/>
          </w:rPr>
          <w:fldChar w:fldCharType="begin"/>
        </w:r>
        <w:r w:rsidR="00574DDA">
          <w:rPr>
            <w:noProof/>
            <w:webHidden/>
          </w:rPr>
          <w:instrText xml:space="preserve"> PAGEREF _Toc229518037 \h </w:instrText>
        </w:r>
        <w:r w:rsidR="00574DDA">
          <w:rPr>
            <w:noProof/>
            <w:webHidden/>
          </w:rPr>
        </w:r>
        <w:r w:rsidR="00574DDA">
          <w:rPr>
            <w:noProof/>
            <w:webHidden/>
          </w:rPr>
          <w:fldChar w:fldCharType="separate"/>
        </w:r>
        <w:r w:rsidR="00574DDA">
          <w:rPr>
            <w:noProof/>
            <w:webHidden/>
          </w:rPr>
          <w:t>4</w:t>
        </w:r>
        <w:r w:rsidR="00574DDA">
          <w:rPr>
            <w:noProof/>
            <w:webHidden/>
          </w:rPr>
          <w:fldChar w:fldCharType="end"/>
        </w:r>
      </w:hyperlink>
    </w:p>
    <w:p w14:paraId="2F735724" w14:textId="13D35703"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38" w:history="1">
        <w:r w:rsidRPr="00346577">
          <w:rPr>
            <w:rStyle w:val="Hipervnculo"/>
            <w:noProof/>
          </w:rPr>
          <w:t>1. DEFINICIÓN DEL PROBLEMA</w:t>
        </w:r>
        <w:r>
          <w:rPr>
            <w:noProof/>
            <w:webHidden/>
          </w:rPr>
          <w:tab/>
        </w:r>
        <w:r>
          <w:rPr>
            <w:noProof/>
            <w:webHidden/>
          </w:rPr>
          <w:fldChar w:fldCharType="begin"/>
        </w:r>
        <w:r>
          <w:rPr>
            <w:noProof/>
            <w:webHidden/>
          </w:rPr>
          <w:instrText xml:space="preserve"> PAGEREF _Toc229518038 \h </w:instrText>
        </w:r>
        <w:r>
          <w:rPr>
            <w:noProof/>
            <w:webHidden/>
          </w:rPr>
        </w:r>
        <w:r>
          <w:rPr>
            <w:noProof/>
            <w:webHidden/>
          </w:rPr>
          <w:fldChar w:fldCharType="separate"/>
        </w:r>
        <w:r>
          <w:rPr>
            <w:noProof/>
            <w:webHidden/>
          </w:rPr>
          <w:t>5</w:t>
        </w:r>
        <w:r>
          <w:rPr>
            <w:noProof/>
            <w:webHidden/>
          </w:rPr>
          <w:fldChar w:fldCharType="end"/>
        </w:r>
      </w:hyperlink>
    </w:p>
    <w:p w14:paraId="76E2DB56" w14:textId="64C01D73"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39" w:history="1">
        <w:r w:rsidRPr="00346577">
          <w:rPr>
            <w:rStyle w:val="Hipervnculo"/>
            <w:noProof/>
          </w:rPr>
          <w:t>1.1. FORMULACIÓN DEL PROBLEMA</w:t>
        </w:r>
        <w:r>
          <w:rPr>
            <w:noProof/>
            <w:webHidden/>
          </w:rPr>
          <w:tab/>
        </w:r>
        <w:r>
          <w:rPr>
            <w:noProof/>
            <w:webHidden/>
          </w:rPr>
          <w:fldChar w:fldCharType="begin"/>
        </w:r>
        <w:r>
          <w:rPr>
            <w:noProof/>
            <w:webHidden/>
          </w:rPr>
          <w:instrText xml:space="preserve"> PAGEREF _Toc229518039 \h </w:instrText>
        </w:r>
        <w:r>
          <w:rPr>
            <w:noProof/>
            <w:webHidden/>
          </w:rPr>
        </w:r>
        <w:r>
          <w:rPr>
            <w:noProof/>
            <w:webHidden/>
          </w:rPr>
          <w:fldChar w:fldCharType="separate"/>
        </w:r>
        <w:r>
          <w:rPr>
            <w:noProof/>
            <w:webHidden/>
          </w:rPr>
          <w:t>5</w:t>
        </w:r>
        <w:r>
          <w:rPr>
            <w:noProof/>
            <w:webHidden/>
          </w:rPr>
          <w:fldChar w:fldCharType="end"/>
        </w:r>
      </w:hyperlink>
    </w:p>
    <w:p w14:paraId="78057B95" w14:textId="000B1E17"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40" w:history="1">
        <w:r w:rsidRPr="00346577">
          <w:rPr>
            <w:rStyle w:val="Hipervnculo"/>
            <w:noProof/>
          </w:rPr>
          <w:t>2. JUSTIFICACIÓN</w:t>
        </w:r>
        <w:r>
          <w:rPr>
            <w:noProof/>
            <w:webHidden/>
          </w:rPr>
          <w:tab/>
        </w:r>
        <w:r>
          <w:rPr>
            <w:noProof/>
            <w:webHidden/>
          </w:rPr>
          <w:fldChar w:fldCharType="begin"/>
        </w:r>
        <w:r>
          <w:rPr>
            <w:noProof/>
            <w:webHidden/>
          </w:rPr>
          <w:instrText xml:space="preserve"> PAGEREF _Toc229518040 \h </w:instrText>
        </w:r>
        <w:r>
          <w:rPr>
            <w:noProof/>
            <w:webHidden/>
          </w:rPr>
        </w:r>
        <w:r>
          <w:rPr>
            <w:noProof/>
            <w:webHidden/>
          </w:rPr>
          <w:fldChar w:fldCharType="separate"/>
        </w:r>
        <w:r>
          <w:rPr>
            <w:noProof/>
            <w:webHidden/>
          </w:rPr>
          <w:t>6</w:t>
        </w:r>
        <w:r>
          <w:rPr>
            <w:noProof/>
            <w:webHidden/>
          </w:rPr>
          <w:fldChar w:fldCharType="end"/>
        </w:r>
      </w:hyperlink>
    </w:p>
    <w:p w14:paraId="05630163" w14:textId="767CAFA2"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41" w:history="1">
        <w:r w:rsidRPr="00346577">
          <w:rPr>
            <w:rStyle w:val="Hipervnculo"/>
            <w:noProof/>
          </w:rPr>
          <w:t>3. OBJETIVOS</w:t>
        </w:r>
        <w:r>
          <w:rPr>
            <w:noProof/>
            <w:webHidden/>
          </w:rPr>
          <w:tab/>
        </w:r>
        <w:r>
          <w:rPr>
            <w:noProof/>
            <w:webHidden/>
          </w:rPr>
          <w:fldChar w:fldCharType="begin"/>
        </w:r>
        <w:r>
          <w:rPr>
            <w:noProof/>
            <w:webHidden/>
          </w:rPr>
          <w:instrText xml:space="preserve"> PAGEREF _Toc229518041 \h </w:instrText>
        </w:r>
        <w:r>
          <w:rPr>
            <w:noProof/>
            <w:webHidden/>
          </w:rPr>
        </w:r>
        <w:r>
          <w:rPr>
            <w:noProof/>
            <w:webHidden/>
          </w:rPr>
          <w:fldChar w:fldCharType="separate"/>
        </w:r>
        <w:r>
          <w:rPr>
            <w:noProof/>
            <w:webHidden/>
          </w:rPr>
          <w:t>7</w:t>
        </w:r>
        <w:r>
          <w:rPr>
            <w:noProof/>
            <w:webHidden/>
          </w:rPr>
          <w:fldChar w:fldCharType="end"/>
        </w:r>
      </w:hyperlink>
    </w:p>
    <w:p w14:paraId="4238E8FD" w14:textId="266A1AC4"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42" w:history="1">
        <w:r w:rsidRPr="00346577">
          <w:rPr>
            <w:rStyle w:val="Hipervnculo"/>
            <w:noProof/>
          </w:rPr>
          <w:t>3.1. GENERAL</w:t>
        </w:r>
        <w:r>
          <w:rPr>
            <w:noProof/>
            <w:webHidden/>
          </w:rPr>
          <w:tab/>
        </w:r>
        <w:r>
          <w:rPr>
            <w:noProof/>
            <w:webHidden/>
          </w:rPr>
          <w:fldChar w:fldCharType="begin"/>
        </w:r>
        <w:r>
          <w:rPr>
            <w:noProof/>
            <w:webHidden/>
          </w:rPr>
          <w:instrText xml:space="preserve"> PAGEREF _Toc229518042 \h </w:instrText>
        </w:r>
        <w:r>
          <w:rPr>
            <w:noProof/>
            <w:webHidden/>
          </w:rPr>
        </w:r>
        <w:r>
          <w:rPr>
            <w:noProof/>
            <w:webHidden/>
          </w:rPr>
          <w:fldChar w:fldCharType="separate"/>
        </w:r>
        <w:r>
          <w:rPr>
            <w:noProof/>
            <w:webHidden/>
          </w:rPr>
          <w:t>7</w:t>
        </w:r>
        <w:r>
          <w:rPr>
            <w:noProof/>
            <w:webHidden/>
          </w:rPr>
          <w:fldChar w:fldCharType="end"/>
        </w:r>
      </w:hyperlink>
    </w:p>
    <w:p w14:paraId="1C4F0A54" w14:textId="1F33DB03"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43" w:history="1">
        <w:r w:rsidRPr="00346577">
          <w:rPr>
            <w:rStyle w:val="Hipervnculo"/>
            <w:noProof/>
          </w:rPr>
          <w:t>3.2. ESPECÍFICOS</w:t>
        </w:r>
        <w:r>
          <w:rPr>
            <w:noProof/>
            <w:webHidden/>
          </w:rPr>
          <w:tab/>
        </w:r>
        <w:r>
          <w:rPr>
            <w:noProof/>
            <w:webHidden/>
          </w:rPr>
          <w:fldChar w:fldCharType="begin"/>
        </w:r>
        <w:r>
          <w:rPr>
            <w:noProof/>
            <w:webHidden/>
          </w:rPr>
          <w:instrText xml:space="preserve"> PAGEREF _Toc229518043 \h </w:instrText>
        </w:r>
        <w:r>
          <w:rPr>
            <w:noProof/>
            <w:webHidden/>
          </w:rPr>
        </w:r>
        <w:r>
          <w:rPr>
            <w:noProof/>
            <w:webHidden/>
          </w:rPr>
          <w:fldChar w:fldCharType="separate"/>
        </w:r>
        <w:r>
          <w:rPr>
            <w:noProof/>
            <w:webHidden/>
          </w:rPr>
          <w:t>7</w:t>
        </w:r>
        <w:r>
          <w:rPr>
            <w:noProof/>
            <w:webHidden/>
          </w:rPr>
          <w:fldChar w:fldCharType="end"/>
        </w:r>
      </w:hyperlink>
    </w:p>
    <w:p w14:paraId="1F4BF8E2" w14:textId="10F321D7"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44" w:history="1">
        <w:r w:rsidRPr="00346577">
          <w:rPr>
            <w:rStyle w:val="Hipervnculo"/>
            <w:noProof/>
          </w:rPr>
          <w:t>4. MARCO REFERENCIAL</w:t>
        </w:r>
        <w:r>
          <w:rPr>
            <w:noProof/>
            <w:webHidden/>
          </w:rPr>
          <w:tab/>
        </w:r>
        <w:r>
          <w:rPr>
            <w:noProof/>
            <w:webHidden/>
          </w:rPr>
          <w:fldChar w:fldCharType="begin"/>
        </w:r>
        <w:r>
          <w:rPr>
            <w:noProof/>
            <w:webHidden/>
          </w:rPr>
          <w:instrText xml:space="preserve"> PAGEREF _Toc229518044 \h </w:instrText>
        </w:r>
        <w:r>
          <w:rPr>
            <w:noProof/>
            <w:webHidden/>
          </w:rPr>
        </w:r>
        <w:r>
          <w:rPr>
            <w:noProof/>
            <w:webHidden/>
          </w:rPr>
          <w:fldChar w:fldCharType="separate"/>
        </w:r>
        <w:r>
          <w:rPr>
            <w:noProof/>
            <w:webHidden/>
          </w:rPr>
          <w:t>8</w:t>
        </w:r>
        <w:r>
          <w:rPr>
            <w:noProof/>
            <w:webHidden/>
          </w:rPr>
          <w:fldChar w:fldCharType="end"/>
        </w:r>
      </w:hyperlink>
    </w:p>
    <w:p w14:paraId="4097AAB4" w14:textId="150DF17B"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45" w:history="1">
        <w:r w:rsidRPr="00346577">
          <w:rPr>
            <w:rStyle w:val="Hipervnculo"/>
            <w:noProof/>
          </w:rPr>
          <w:t>4.1. ANTECEDENTES</w:t>
        </w:r>
        <w:r>
          <w:rPr>
            <w:noProof/>
            <w:webHidden/>
          </w:rPr>
          <w:tab/>
        </w:r>
        <w:r>
          <w:rPr>
            <w:noProof/>
            <w:webHidden/>
          </w:rPr>
          <w:fldChar w:fldCharType="begin"/>
        </w:r>
        <w:r>
          <w:rPr>
            <w:noProof/>
            <w:webHidden/>
          </w:rPr>
          <w:instrText xml:space="preserve"> PAGEREF _Toc229518045 \h </w:instrText>
        </w:r>
        <w:r>
          <w:rPr>
            <w:noProof/>
            <w:webHidden/>
          </w:rPr>
        </w:r>
        <w:r>
          <w:rPr>
            <w:noProof/>
            <w:webHidden/>
          </w:rPr>
          <w:fldChar w:fldCharType="separate"/>
        </w:r>
        <w:r>
          <w:rPr>
            <w:noProof/>
            <w:webHidden/>
          </w:rPr>
          <w:t>8</w:t>
        </w:r>
        <w:r>
          <w:rPr>
            <w:noProof/>
            <w:webHidden/>
          </w:rPr>
          <w:fldChar w:fldCharType="end"/>
        </w:r>
      </w:hyperlink>
    </w:p>
    <w:p w14:paraId="157C8280" w14:textId="38F6CAEB"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46" w:history="1">
        <w:r w:rsidRPr="00346577">
          <w:rPr>
            <w:rStyle w:val="Hipervnculo"/>
            <w:noProof/>
          </w:rPr>
          <w:t>4.2. MARCO TEÓRICO</w:t>
        </w:r>
        <w:r>
          <w:rPr>
            <w:noProof/>
            <w:webHidden/>
          </w:rPr>
          <w:tab/>
        </w:r>
        <w:r>
          <w:rPr>
            <w:noProof/>
            <w:webHidden/>
          </w:rPr>
          <w:fldChar w:fldCharType="begin"/>
        </w:r>
        <w:r>
          <w:rPr>
            <w:noProof/>
            <w:webHidden/>
          </w:rPr>
          <w:instrText xml:space="preserve"> PAGEREF _Toc229518046 \h </w:instrText>
        </w:r>
        <w:r>
          <w:rPr>
            <w:noProof/>
            <w:webHidden/>
          </w:rPr>
        </w:r>
        <w:r>
          <w:rPr>
            <w:noProof/>
            <w:webHidden/>
          </w:rPr>
          <w:fldChar w:fldCharType="separate"/>
        </w:r>
        <w:r>
          <w:rPr>
            <w:noProof/>
            <w:webHidden/>
          </w:rPr>
          <w:t>9</w:t>
        </w:r>
        <w:r>
          <w:rPr>
            <w:noProof/>
            <w:webHidden/>
          </w:rPr>
          <w:fldChar w:fldCharType="end"/>
        </w:r>
      </w:hyperlink>
    </w:p>
    <w:p w14:paraId="64A72A6F" w14:textId="3E42EF75"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47" w:history="1">
        <w:r w:rsidRPr="00346577">
          <w:rPr>
            <w:rStyle w:val="Hipervnculo"/>
            <w:noProof/>
          </w:rPr>
          <w:t>4.3. MARCO CONCEPTUAL</w:t>
        </w:r>
        <w:r>
          <w:rPr>
            <w:noProof/>
            <w:webHidden/>
          </w:rPr>
          <w:tab/>
        </w:r>
        <w:r>
          <w:rPr>
            <w:noProof/>
            <w:webHidden/>
          </w:rPr>
          <w:fldChar w:fldCharType="begin"/>
        </w:r>
        <w:r>
          <w:rPr>
            <w:noProof/>
            <w:webHidden/>
          </w:rPr>
          <w:instrText xml:space="preserve"> PAGEREF _Toc229518047 \h </w:instrText>
        </w:r>
        <w:r>
          <w:rPr>
            <w:noProof/>
            <w:webHidden/>
          </w:rPr>
        </w:r>
        <w:r>
          <w:rPr>
            <w:noProof/>
            <w:webHidden/>
          </w:rPr>
          <w:fldChar w:fldCharType="separate"/>
        </w:r>
        <w:r>
          <w:rPr>
            <w:noProof/>
            <w:webHidden/>
          </w:rPr>
          <w:t>9</w:t>
        </w:r>
        <w:r>
          <w:rPr>
            <w:noProof/>
            <w:webHidden/>
          </w:rPr>
          <w:fldChar w:fldCharType="end"/>
        </w:r>
      </w:hyperlink>
    </w:p>
    <w:p w14:paraId="7C13DE87" w14:textId="14FE0AA9"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48" w:history="1">
        <w:r w:rsidRPr="00346577">
          <w:rPr>
            <w:rStyle w:val="Hipervnculo"/>
            <w:noProof/>
          </w:rPr>
          <w:t>4.4. MARCO LEGAL</w:t>
        </w:r>
        <w:r>
          <w:rPr>
            <w:noProof/>
            <w:webHidden/>
          </w:rPr>
          <w:tab/>
        </w:r>
        <w:r>
          <w:rPr>
            <w:noProof/>
            <w:webHidden/>
          </w:rPr>
          <w:fldChar w:fldCharType="begin"/>
        </w:r>
        <w:r>
          <w:rPr>
            <w:noProof/>
            <w:webHidden/>
          </w:rPr>
          <w:instrText xml:space="preserve"> PAGEREF _Toc229518048 \h </w:instrText>
        </w:r>
        <w:r>
          <w:rPr>
            <w:noProof/>
            <w:webHidden/>
          </w:rPr>
        </w:r>
        <w:r>
          <w:rPr>
            <w:noProof/>
            <w:webHidden/>
          </w:rPr>
          <w:fldChar w:fldCharType="separate"/>
        </w:r>
        <w:r>
          <w:rPr>
            <w:noProof/>
            <w:webHidden/>
          </w:rPr>
          <w:t>10</w:t>
        </w:r>
        <w:r>
          <w:rPr>
            <w:noProof/>
            <w:webHidden/>
          </w:rPr>
          <w:fldChar w:fldCharType="end"/>
        </w:r>
      </w:hyperlink>
    </w:p>
    <w:p w14:paraId="214CEB10" w14:textId="1F7499C0"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49" w:history="1">
        <w:r w:rsidRPr="00346577">
          <w:rPr>
            <w:rStyle w:val="Hipervnculo"/>
            <w:noProof/>
          </w:rPr>
          <w:t>5. DELIMITACIÓN</w:t>
        </w:r>
        <w:r>
          <w:rPr>
            <w:noProof/>
            <w:webHidden/>
          </w:rPr>
          <w:tab/>
        </w:r>
        <w:r>
          <w:rPr>
            <w:noProof/>
            <w:webHidden/>
          </w:rPr>
          <w:fldChar w:fldCharType="begin"/>
        </w:r>
        <w:r>
          <w:rPr>
            <w:noProof/>
            <w:webHidden/>
          </w:rPr>
          <w:instrText xml:space="preserve"> PAGEREF _Toc229518049 \h </w:instrText>
        </w:r>
        <w:r>
          <w:rPr>
            <w:noProof/>
            <w:webHidden/>
          </w:rPr>
        </w:r>
        <w:r>
          <w:rPr>
            <w:noProof/>
            <w:webHidden/>
          </w:rPr>
          <w:fldChar w:fldCharType="separate"/>
        </w:r>
        <w:r>
          <w:rPr>
            <w:noProof/>
            <w:webHidden/>
          </w:rPr>
          <w:t>11</w:t>
        </w:r>
        <w:r>
          <w:rPr>
            <w:noProof/>
            <w:webHidden/>
          </w:rPr>
          <w:fldChar w:fldCharType="end"/>
        </w:r>
      </w:hyperlink>
    </w:p>
    <w:p w14:paraId="1EE28EC5" w14:textId="11808305"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0" w:history="1">
        <w:r w:rsidRPr="00346577">
          <w:rPr>
            <w:rStyle w:val="Hipervnculo"/>
            <w:noProof/>
          </w:rPr>
          <w:t>6. DISEÑO METODOLÓGICO</w:t>
        </w:r>
        <w:r>
          <w:rPr>
            <w:noProof/>
            <w:webHidden/>
          </w:rPr>
          <w:tab/>
        </w:r>
        <w:r>
          <w:rPr>
            <w:noProof/>
            <w:webHidden/>
          </w:rPr>
          <w:fldChar w:fldCharType="begin"/>
        </w:r>
        <w:r>
          <w:rPr>
            <w:noProof/>
            <w:webHidden/>
          </w:rPr>
          <w:instrText xml:space="preserve"> PAGEREF _Toc229518050 \h </w:instrText>
        </w:r>
        <w:r>
          <w:rPr>
            <w:noProof/>
            <w:webHidden/>
          </w:rPr>
        </w:r>
        <w:r>
          <w:rPr>
            <w:noProof/>
            <w:webHidden/>
          </w:rPr>
          <w:fldChar w:fldCharType="separate"/>
        </w:r>
        <w:r>
          <w:rPr>
            <w:noProof/>
            <w:webHidden/>
          </w:rPr>
          <w:t>11</w:t>
        </w:r>
        <w:r>
          <w:rPr>
            <w:noProof/>
            <w:webHidden/>
          </w:rPr>
          <w:fldChar w:fldCharType="end"/>
        </w:r>
      </w:hyperlink>
    </w:p>
    <w:p w14:paraId="748BD9C1" w14:textId="495474CC"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1" w:history="1">
        <w:r w:rsidRPr="00346577">
          <w:rPr>
            <w:rStyle w:val="Hipervnculo"/>
            <w:noProof/>
          </w:rPr>
          <w:t>7. RECURSOS</w:t>
        </w:r>
        <w:r>
          <w:rPr>
            <w:noProof/>
            <w:webHidden/>
          </w:rPr>
          <w:tab/>
        </w:r>
        <w:r>
          <w:rPr>
            <w:noProof/>
            <w:webHidden/>
          </w:rPr>
          <w:fldChar w:fldCharType="begin"/>
        </w:r>
        <w:r>
          <w:rPr>
            <w:noProof/>
            <w:webHidden/>
          </w:rPr>
          <w:instrText xml:space="preserve"> PAGEREF _Toc229518051 \h </w:instrText>
        </w:r>
        <w:r>
          <w:rPr>
            <w:noProof/>
            <w:webHidden/>
          </w:rPr>
        </w:r>
        <w:r>
          <w:rPr>
            <w:noProof/>
            <w:webHidden/>
          </w:rPr>
          <w:fldChar w:fldCharType="separate"/>
        </w:r>
        <w:r>
          <w:rPr>
            <w:noProof/>
            <w:webHidden/>
          </w:rPr>
          <w:t>11</w:t>
        </w:r>
        <w:r>
          <w:rPr>
            <w:noProof/>
            <w:webHidden/>
          </w:rPr>
          <w:fldChar w:fldCharType="end"/>
        </w:r>
      </w:hyperlink>
    </w:p>
    <w:p w14:paraId="342DB82D" w14:textId="6602A0FB"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52" w:history="1">
        <w:r w:rsidRPr="00346577">
          <w:rPr>
            <w:rStyle w:val="Hipervnculo"/>
            <w:noProof/>
          </w:rPr>
          <w:t>7.1. HUMANO</w:t>
        </w:r>
        <w:r>
          <w:rPr>
            <w:noProof/>
            <w:webHidden/>
          </w:rPr>
          <w:tab/>
        </w:r>
        <w:r>
          <w:rPr>
            <w:noProof/>
            <w:webHidden/>
          </w:rPr>
          <w:fldChar w:fldCharType="begin"/>
        </w:r>
        <w:r>
          <w:rPr>
            <w:noProof/>
            <w:webHidden/>
          </w:rPr>
          <w:instrText xml:space="preserve"> PAGEREF _Toc229518052 \h </w:instrText>
        </w:r>
        <w:r>
          <w:rPr>
            <w:noProof/>
            <w:webHidden/>
          </w:rPr>
        </w:r>
        <w:r>
          <w:rPr>
            <w:noProof/>
            <w:webHidden/>
          </w:rPr>
          <w:fldChar w:fldCharType="separate"/>
        </w:r>
        <w:r>
          <w:rPr>
            <w:noProof/>
            <w:webHidden/>
          </w:rPr>
          <w:t>11</w:t>
        </w:r>
        <w:r>
          <w:rPr>
            <w:noProof/>
            <w:webHidden/>
          </w:rPr>
          <w:fldChar w:fldCharType="end"/>
        </w:r>
      </w:hyperlink>
    </w:p>
    <w:p w14:paraId="58FF61F3" w14:textId="6475B93E" w:rsidR="00574DDA" w:rsidRDefault="00574DDA">
      <w:pPr>
        <w:pStyle w:val="TDC2"/>
        <w:tabs>
          <w:tab w:val="right" w:leader="dot" w:pos="8828"/>
        </w:tabs>
        <w:ind w:left="480"/>
        <w:rPr>
          <w:rFonts w:asciiTheme="minorHAnsi" w:hAnsiTheme="minorHAnsi" w:cstheme="minorBidi"/>
          <w:noProof/>
          <w:kern w:val="2"/>
          <w:szCs w:val="24"/>
          <w:lang w:val="es-CO" w:eastAsia="es-CO"/>
          <w14:ligatures w14:val="standardContextual"/>
        </w:rPr>
      </w:pPr>
      <w:hyperlink w:anchor="_Toc229518053" w:history="1">
        <w:r w:rsidRPr="00346577">
          <w:rPr>
            <w:rStyle w:val="Hipervnculo"/>
            <w:noProof/>
          </w:rPr>
          <w:t>7.2. MATERIAL</w:t>
        </w:r>
        <w:r>
          <w:rPr>
            <w:noProof/>
            <w:webHidden/>
          </w:rPr>
          <w:tab/>
        </w:r>
        <w:r>
          <w:rPr>
            <w:noProof/>
            <w:webHidden/>
          </w:rPr>
          <w:fldChar w:fldCharType="begin"/>
        </w:r>
        <w:r>
          <w:rPr>
            <w:noProof/>
            <w:webHidden/>
          </w:rPr>
          <w:instrText xml:space="preserve"> PAGEREF _Toc229518053 \h </w:instrText>
        </w:r>
        <w:r>
          <w:rPr>
            <w:noProof/>
            <w:webHidden/>
          </w:rPr>
        </w:r>
        <w:r>
          <w:rPr>
            <w:noProof/>
            <w:webHidden/>
          </w:rPr>
          <w:fldChar w:fldCharType="separate"/>
        </w:r>
        <w:r>
          <w:rPr>
            <w:noProof/>
            <w:webHidden/>
          </w:rPr>
          <w:t>11</w:t>
        </w:r>
        <w:r>
          <w:rPr>
            <w:noProof/>
            <w:webHidden/>
          </w:rPr>
          <w:fldChar w:fldCharType="end"/>
        </w:r>
      </w:hyperlink>
    </w:p>
    <w:p w14:paraId="585D8BAE" w14:textId="10A2E6DE"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4" w:history="1">
        <w:r w:rsidRPr="00346577">
          <w:rPr>
            <w:rStyle w:val="Hipervnculo"/>
            <w:noProof/>
          </w:rPr>
          <w:t>8. DESARROLLO PROPUESTA</w:t>
        </w:r>
        <w:r>
          <w:rPr>
            <w:noProof/>
            <w:webHidden/>
          </w:rPr>
          <w:tab/>
        </w:r>
        <w:r>
          <w:rPr>
            <w:noProof/>
            <w:webHidden/>
          </w:rPr>
          <w:fldChar w:fldCharType="begin"/>
        </w:r>
        <w:r>
          <w:rPr>
            <w:noProof/>
            <w:webHidden/>
          </w:rPr>
          <w:instrText xml:space="preserve"> PAGEREF _Toc229518054 \h </w:instrText>
        </w:r>
        <w:r>
          <w:rPr>
            <w:noProof/>
            <w:webHidden/>
          </w:rPr>
        </w:r>
        <w:r>
          <w:rPr>
            <w:noProof/>
            <w:webHidden/>
          </w:rPr>
          <w:fldChar w:fldCharType="separate"/>
        </w:r>
        <w:r>
          <w:rPr>
            <w:noProof/>
            <w:webHidden/>
          </w:rPr>
          <w:t>11</w:t>
        </w:r>
        <w:r>
          <w:rPr>
            <w:noProof/>
            <w:webHidden/>
          </w:rPr>
          <w:fldChar w:fldCharType="end"/>
        </w:r>
      </w:hyperlink>
    </w:p>
    <w:p w14:paraId="17C47B57" w14:textId="3DE9ED09"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5" w:history="1">
        <w:r w:rsidRPr="00346577">
          <w:rPr>
            <w:rStyle w:val="Hipervnculo"/>
            <w:noProof/>
          </w:rPr>
          <w:t>9. CONCLUSIONES</w:t>
        </w:r>
        <w:r>
          <w:rPr>
            <w:noProof/>
            <w:webHidden/>
          </w:rPr>
          <w:tab/>
        </w:r>
        <w:r>
          <w:rPr>
            <w:noProof/>
            <w:webHidden/>
          </w:rPr>
          <w:fldChar w:fldCharType="begin"/>
        </w:r>
        <w:r>
          <w:rPr>
            <w:noProof/>
            <w:webHidden/>
          </w:rPr>
          <w:instrText xml:space="preserve"> PAGEREF _Toc229518055 \h </w:instrText>
        </w:r>
        <w:r>
          <w:rPr>
            <w:noProof/>
            <w:webHidden/>
          </w:rPr>
        </w:r>
        <w:r>
          <w:rPr>
            <w:noProof/>
            <w:webHidden/>
          </w:rPr>
          <w:fldChar w:fldCharType="separate"/>
        </w:r>
        <w:r>
          <w:rPr>
            <w:noProof/>
            <w:webHidden/>
          </w:rPr>
          <w:t>11</w:t>
        </w:r>
        <w:r>
          <w:rPr>
            <w:noProof/>
            <w:webHidden/>
          </w:rPr>
          <w:fldChar w:fldCharType="end"/>
        </w:r>
      </w:hyperlink>
    </w:p>
    <w:p w14:paraId="67BC6603" w14:textId="2D9529AD"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6" w:history="1">
        <w:r w:rsidRPr="00346577">
          <w:rPr>
            <w:rStyle w:val="Hipervnculo"/>
            <w:noProof/>
          </w:rPr>
          <w:t>10. RECOMENDACIONES</w:t>
        </w:r>
        <w:r>
          <w:rPr>
            <w:noProof/>
            <w:webHidden/>
          </w:rPr>
          <w:tab/>
        </w:r>
        <w:r>
          <w:rPr>
            <w:noProof/>
            <w:webHidden/>
          </w:rPr>
          <w:fldChar w:fldCharType="begin"/>
        </w:r>
        <w:r>
          <w:rPr>
            <w:noProof/>
            <w:webHidden/>
          </w:rPr>
          <w:instrText xml:space="preserve"> PAGEREF _Toc229518056 \h </w:instrText>
        </w:r>
        <w:r>
          <w:rPr>
            <w:noProof/>
            <w:webHidden/>
          </w:rPr>
        </w:r>
        <w:r>
          <w:rPr>
            <w:noProof/>
            <w:webHidden/>
          </w:rPr>
          <w:fldChar w:fldCharType="separate"/>
        </w:r>
        <w:r>
          <w:rPr>
            <w:noProof/>
            <w:webHidden/>
          </w:rPr>
          <w:t>11</w:t>
        </w:r>
        <w:r>
          <w:rPr>
            <w:noProof/>
            <w:webHidden/>
          </w:rPr>
          <w:fldChar w:fldCharType="end"/>
        </w:r>
      </w:hyperlink>
    </w:p>
    <w:p w14:paraId="41A25DC7" w14:textId="3523C8BD"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7" w:history="1">
        <w:r w:rsidRPr="00346577">
          <w:rPr>
            <w:rStyle w:val="Hipervnculo"/>
            <w:noProof/>
          </w:rPr>
          <w:t>11. CRONOGRAMA DE ACTIVIDADES</w:t>
        </w:r>
        <w:r>
          <w:rPr>
            <w:noProof/>
            <w:webHidden/>
          </w:rPr>
          <w:tab/>
        </w:r>
        <w:r>
          <w:rPr>
            <w:noProof/>
            <w:webHidden/>
          </w:rPr>
          <w:fldChar w:fldCharType="begin"/>
        </w:r>
        <w:r>
          <w:rPr>
            <w:noProof/>
            <w:webHidden/>
          </w:rPr>
          <w:instrText xml:space="preserve"> PAGEREF _Toc229518057 \h </w:instrText>
        </w:r>
        <w:r>
          <w:rPr>
            <w:noProof/>
            <w:webHidden/>
          </w:rPr>
        </w:r>
        <w:r>
          <w:rPr>
            <w:noProof/>
            <w:webHidden/>
          </w:rPr>
          <w:fldChar w:fldCharType="separate"/>
        </w:r>
        <w:r>
          <w:rPr>
            <w:noProof/>
            <w:webHidden/>
          </w:rPr>
          <w:t>12</w:t>
        </w:r>
        <w:r>
          <w:rPr>
            <w:noProof/>
            <w:webHidden/>
          </w:rPr>
          <w:fldChar w:fldCharType="end"/>
        </w:r>
      </w:hyperlink>
    </w:p>
    <w:p w14:paraId="0CF46939" w14:textId="6F1E1E09" w:rsidR="00574DDA" w:rsidRDefault="00574DDA">
      <w:pPr>
        <w:pStyle w:val="TDC1"/>
        <w:tabs>
          <w:tab w:val="right" w:leader="dot" w:pos="8828"/>
        </w:tabs>
        <w:rPr>
          <w:rFonts w:asciiTheme="minorHAnsi" w:hAnsiTheme="minorHAnsi" w:cstheme="minorBidi"/>
          <w:noProof/>
          <w:kern w:val="2"/>
          <w:szCs w:val="24"/>
          <w:lang w:val="es-CO" w:eastAsia="es-CO"/>
          <w14:ligatures w14:val="standardContextual"/>
        </w:rPr>
      </w:pPr>
      <w:hyperlink w:anchor="_Toc229518058" w:history="1">
        <w:r w:rsidRPr="00346577">
          <w:rPr>
            <w:rStyle w:val="Hipervnculo"/>
            <w:noProof/>
          </w:rPr>
          <w:t>REFERENCIAS</w:t>
        </w:r>
        <w:r>
          <w:rPr>
            <w:noProof/>
            <w:webHidden/>
          </w:rPr>
          <w:tab/>
        </w:r>
        <w:r>
          <w:rPr>
            <w:noProof/>
            <w:webHidden/>
          </w:rPr>
          <w:fldChar w:fldCharType="begin"/>
        </w:r>
        <w:r>
          <w:rPr>
            <w:noProof/>
            <w:webHidden/>
          </w:rPr>
          <w:instrText xml:space="preserve"> PAGEREF _Toc229518058 \h </w:instrText>
        </w:r>
        <w:r>
          <w:rPr>
            <w:noProof/>
            <w:webHidden/>
          </w:rPr>
        </w:r>
        <w:r>
          <w:rPr>
            <w:noProof/>
            <w:webHidden/>
          </w:rPr>
          <w:fldChar w:fldCharType="separate"/>
        </w:r>
        <w:r>
          <w:rPr>
            <w:noProof/>
            <w:webHidden/>
          </w:rPr>
          <w:t>14</w:t>
        </w:r>
        <w:r>
          <w:rPr>
            <w:noProof/>
            <w:webHidden/>
          </w:rPr>
          <w:fldChar w:fldCharType="end"/>
        </w:r>
      </w:hyperlink>
    </w:p>
    <w:p w14:paraId="26F9B8B7" w14:textId="17755F97" w:rsidR="007C742B" w:rsidRDefault="00000000">
      <w:r>
        <w:fldChar w:fldCharType="end"/>
      </w:r>
      <w:r>
        <w:br w:type="page"/>
      </w:r>
    </w:p>
    <w:p w14:paraId="55301A1F" w14:textId="77777777" w:rsidR="007C742B" w:rsidRPr="00776A33" w:rsidRDefault="00000000" w:rsidP="006E25B1">
      <w:pPr>
        <w:pStyle w:val="Ttulo1"/>
        <w:spacing w:before="0" w:after="360" w:line="240" w:lineRule="auto"/>
        <w:jc w:val="center"/>
        <w:rPr>
          <w:color w:val="000000" w:themeColor="text1"/>
        </w:rPr>
      </w:pPr>
      <w:bookmarkStart w:id="0" w:name="_Toc229518037"/>
      <w:r w:rsidRPr="00776A33">
        <w:rPr>
          <w:rFonts w:ascii="Arial" w:hAnsi="Arial"/>
          <w:color w:val="000000" w:themeColor="text1"/>
        </w:rPr>
        <w:lastRenderedPageBreak/>
        <w:t>INTRODUCCIÓN</w:t>
      </w:r>
      <w:bookmarkEnd w:id="0"/>
    </w:p>
    <w:p w14:paraId="316708B4" w14:textId="77777777" w:rsidR="007C742B" w:rsidRDefault="00000000">
      <w:pPr>
        <w:spacing w:after="240" w:line="240" w:lineRule="auto"/>
        <w:jc w:val="both"/>
      </w:pPr>
      <w:r>
        <w:t xml:space="preserve">El </w:t>
      </w:r>
      <w:proofErr w:type="spellStart"/>
      <w:r>
        <w:t>presente</w:t>
      </w:r>
      <w:proofErr w:type="spellEnd"/>
      <w:r>
        <w:t xml:space="preserve"> </w:t>
      </w:r>
      <w:proofErr w:type="spellStart"/>
      <w:r>
        <w:t>documento</w:t>
      </w:r>
      <w:proofErr w:type="spellEnd"/>
      <w:r>
        <w:t xml:space="preserve"> </w:t>
      </w:r>
      <w:proofErr w:type="spellStart"/>
      <w:r>
        <w:t>expone</w:t>
      </w:r>
      <w:proofErr w:type="spellEnd"/>
      <w:r>
        <w:t xml:space="preserve"> </w:t>
      </w:r>
      <w:proofErr w:type="spellStart"/>
      <w:r>
        <w:t>el</w:t>
      </w:r>
      <w:proofErr w:type="spellEnd"/>
      <w:r>
        <w:t xml:space="preserve"> </w:t>
      </w:r>
      <w:proofErr w:type="spellStart"/>
      <w:r>
        <w:t>desarrollo</w:t>
      </w:r>
      <w:proofErr w:type="spellEnd"/>
      <w:r>
        <w:t xml:space="preserve"> del </w:t>
      </w:r>
      <w:proofErr w:type="spellStart"/>
      <w:r>
        <w:t>proyecto</w:t>
      </w:r>
      <w:proofErr w:type="spellEnd"/>
      <w:r>
        <w:t xml:space="preserve"> Sistema de </w:t>
      </w:r>
      <w:proofErr w:type="spellStart"/>
      <w:r>
        <w:t>Gestión</w:t>
      </w:r>
      <w:proofErr w:type="spellEnd"/>
      <w:r>
        <w:t xml:space="preserve"> y </w:t>
      </w:r>
      <w:proofErr w:type="spellStart"/>
      <w:r>
        <w:t>Trazabilidad</w:t>
      </w:r>
      <w:proofErr w:type="spellEnd"/>
      <w:r>
        <w:t xml:space="preserve"> de </w:t>
      </w:r>
      <w:proofErr w:type="spellStart"/>
      <w:r>
        <w:t>Historias</w:t>
      </w:r>
      <w:proofErr w:type="spellEnd"/>
      <w:r>
        <w:t xml:space="preserve"> </w:t>
      </w:r>
      <w:proofErr w:type="spellStart"/>
      <w:r>
        <w:t>Clínicas</w:t>
      </w:r>
      <w:proofErr w:type="spellEnd"/>
      <w:r>
        <w:t xml:space="preserve"> (SIGET-HC), </w:t>
      </w:r>
      <w:proofErr w:type="spellStart"/>
      <w:r>
        <w:t>elaborado</w:t>
      </w:r>
      <w:proofErr w:type="spellEnd"/>
      <w:r>
        <w:t xml:space="preserve"> </w:t>
      </w:r>
      <w:proofErr w:type="spellStart"/>
      <w:r>
        <w:t>en</w:t>
      </w:r>
      <w:proofErr w:type="spellEnd"/>
      <w:r>
        <w:t xml:space="preserve"> </w:t>
      </w:r>
      <w:proofErr w:type="spellStart"/>
      <w:r>
        <w:t>el</w:t>
      </w:r>
      <w:proofErr w:type="spellEnd"/>
      <w:r>
        <w:t xml:space="preserve"> </w:t>
      </w:r>
      <w:proofErr w:type="spellStart"/>
      <w:r>
        <w:t>marco</w:t>
      </w:r>
      <w:proofErr w:type="spellEnd"/>
      <w:r>
        <w:t xml:space="preserve"> de la </w:t>
      </w:r>
      <w:proofErr w:type="spellStart"/>
      <w:r>
        <w:t>práctica</w:t>
      </w:r>
      <w:proofErr w:type="spellEnd"/>
      <w:r>
        <w:t xml:space="preserve"> </w:t>
      </w:r>
      <w:proofErr w:type="spellStart"/>
      <w:r>
        <w:t>profesional</w:t>
      </w:r>
      <w:proofErr w:type="spellEnd"/>
      <w:r>
        <w:t xml:space="preserve"> </w:t>
      </w:r>
      <w:proofErr w:type="spellStart"/>
      <w:r>
        <w:t>adelantada</w:t>
      </w:r>
      <w:proofErr w:type="spellEnd"/>
      <w:r>
        <w:t xml:space="preserve"> </w:t>
      </w:r>
      <w:proofErr w:type="spellStart"/>
      <w:r>
        <w:t>en</w:t>
      </w:r>
      <w:proofErr w:type="spellEnd"/>
      <w:r>
        <w:t xml:space="preserve"> la Clínica </w:t>
      </w:r>
      <w:proofErr w:type="spellStart"/>
      <w:r>
        <w:t>Junical</w:t>
      </w:r>
      <w:proofErr w:type="spellEnd"/>
      <w:r>
        <w:t xml:space="preserve">, </w:t>
      </w:r>
      <w:proofErr w:type="spellStart"/>
      <w:r>
        <w:t>ubicada</w:t>
      </w:r>
      <w:proofErr w:type="spellEnd"/>
      <w:r>
        <w:t xml:space="preserve"> </w:t>
      </w:r>
      <w:proofErr w:type="spellStart"/>
      <w:r>
        <w:t>en</w:t>
      </w:r>
      <w:proofErr w:type="spellEnd"/>
      <w:r>
        <w:t xml:space="preserve"> la ciudad de Girardot, Cundinamarca. El </w:t>
      </w:r>
      <w:proofErr w:type="spellStart"/>
      <w:r>
        <w:t>proyecto</w:t>
      </w:r>
      <w:proofErr w:type="spellEnd"/>
      <w:r>
        <w:t xml:space="preserve"> se </w:t>
      </w:r>
      <w:proofErr w:type="spellStart"/>
      <w:r>
        <w:t>concibe</w:t>
      </w:r>
      <w:proofErr w:type="spellEnd"/>
      <w:r>
        <w:t xml:space="preserve"> </w:t>
      </w:r>
      <w:proofErr w:type="spellStart"/>
      <w:r>
        <w:t>como</w:t>
      </w:r>
      <w:proofErr w:type="spellEnd"/>
      <w:r>
        <w:t xml:space="preserve"> un </w:t>
      </w:r>
      <w:proofErr w:type="spellStart"/>
      <w:r>
        <w:t>sistema</w:t>
      </w:r>
      <w:proofErr w:type="spellEnd"/>
      <w:r>
        <w:t xml:space="preserve"> de </w:t>
      </w:r>
      <w:proofErr w:type="spellStart"/>
      <w:r>
        <w:t>información</w:t>
      </w:r>
      <w:proofErr w:type="spellEnd"/>
      <w:r>
        <w:t xml:space="preserve"> web </w:t>
      </w:r>
      <w:proofErr w:type="spellStart"/>
      <w:r>
        <w:t>orientado</w:t>
      </w:r>
      <w:proofErr w:type="spellEnd"/>
      <w:r>
        <w:t xml:space="preserve"> a </w:t>
      </w:r>
      <w:proofErr w:type="spellStart"/>
      <w:r>
        <w:t>modernizar</w:t>
      </w:r>
      <w:proofErr w:type="spellEnd"/>
      <w:r>
        <w:t xml:space="preserve"> </w:t>
      </w:r>
      <w:proofErr w:type="spellStart"/>
      <w:r>
        <w:t>el</w:t>
      </w:r>
      <w:proofErr w:type="spellEnd"/>
      <w:r>
        <w:t xml:space="preserve"> </w:t>
      </w:r>
      <w:proofErr w:type="spellStart"/>
      <w:r>
        <w:t>proceso</w:t>
      </w:r>
      <w:proofErr w:type="spellEnd"/>
      <w:r>
        <w:t xml:space="preserve"> </w:t>
      </w:r>
      <w:proofErr w:type="spellStart"/>
      <w:r>
        <w:t>administrativo</w:t>
      </w:r>
      <w:proofErr w:type="spellEnd"/>
      <w:r>
        <w:t xml:space="preserve"> de </w:t>
      </w:r>
      <w:proofErr w:type="spellStart"/>
      <w:r>
        <w:t>solicitud</w:t>
      </w:r>
      <w:proofErr w:type="spellEnd"/>
      <w:r>
        <w:t xml:space="preserve">, control y </w:t>
      </w:r>
      <w:proofErr w:type="spellStart"/>
      <w:r>
        <w:t>entrega</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sustituyendo</w:t>
      </w:r>
      <w:proofErr w:type="spellEnd"/>
      <w:r>
        <w:t xml:space="preserve"> </w:t>
      </w:r>
      <w:proofErr w:type="spellStart"/>
      <w:r>
        <w:t>el</w:t>
      </w:r>
      <w:proofErr w:type="spellEnd"/>
      <w:r>
        <w:t xml:space="preserve"> </w:t>
      </w:r>
      <w:proofErr w:type="spellStart"/>
      <w:r>
        <w:t>manejo</w:t>
      </w:r>
      <w:proofErr w:type="spellEnd"/>
      <w:r>
        <w:t xml:space="preserve"> manual </w:t>
      </w:r>
      <w:proofErr w:type="spellStart"/>
      <w:r>
        <w:t>mediante</w:t>
      </w:r>
      <w:proofErr w:type="spellEnd"/>
      <w:r>
        <w:t xml:space="preserve"> </w:t>
      </w:r>
      <w:proofErr w:type="spellStart"/>
      <w:r>
        <w:t>archivos</w:t>
      </w:r>
      <w:proofErr w:type="spellEnd"/>
      <w:r>
        <w:t xml:space="preserve"> de hoja de </w:t>
      </w:r>
      <w:proofErr w:type="spellStart"/>
      <w:r>
        <w:t>cálculo</w:t>
      </w:r>
      <w:proofErr w:type="spellEnd"/>
      <w:r>
        <w:t xml:space="preserve"> </w:t>
      </w:r>
      <w:proofErr w:type="spellStart"/>
      <w:r>
        <w:t>por</w:t>
      </w:r>
      <w:proofErr w:type="spellEnd"/>
      <w:r>
        <w:t xml:space="preserve"> </w:t>
      </w:r>
      <w:proofErr w:type="spellStart"/>
      <w:r>
        <w:t>una</w:t>
      </w:r>
      <w:proofErr w:type="spellEnd"/>
      <w:r>
        <w:t xml:space="preserve"> </w:t>
      </w:r>
      <w:proofErr w:type="spellStart"/>
      <w:r>
        <w:t>herramienta</w:t>
      </w:r>
      <w:proofErr w:type="spellEnd"/>
      <w:r>
        <w:t xml:space="preserve"> </w:t>
      </w:r>
      <w:proofErr w:type="spellStart"/>
      <w:r>
        <w:t>organizada</w:t>
      </w:r>
      <w:proofErr w:type="spellEnd"/>
      <w:r>
        <w:t xml:space="preserve">, auditable y </w:t>
      </w:r>
      <w:proofErr w:type="spellStart"/>
      <w:r>
        <w:t>segura</w:t>
      </w:r>
      <w:proofErr w:type="spellEnd"/>
      <w:r>
        <w:t xml:space="preserve"> (Laudon y Laudon, 2020).</w:t>
      </w:r>
    </w:p>
    <w:p w14:paraId="58C5BB61" w14:textId="77777777" w:rsidR="007C742B" w:rsidRDefault="00000000">
      <w:pPr>
        <w:spacing w:after="240" w:line="240" w:lineRule="auto"/>
        <w:jc w:val="both"/>
      </w:pPr>
      <w:r>
        <w:t xml:space="preserve">Los </w:t>
      </w:r>
      <w:proofErr w:type="spellStart"/>
      <w:r>
        <w:t>antecedentes</w:t>
      </w:r>
      <w:proofErr w:type="spellEnd"/>
      <w:r>
        <w:t xml:space="preserve"> </w:t>
      </w:r>
      <w:proofErr w:type="spellStart"/>
      <w:r>
        <w:t>que</w:t>
      </w:r>
      <w:proofErr w:type="spellEnd"/>
      <w:r>
        <w:t xml:space="preserve"> </w:t>
      </w:r>
      <w:proofErr w:type="spellStart"/>
      <w:r>
        <w:t>motivan</w:t>
      </w:r>
      <w:proofErr w:type="spellEnd"/>
      <w:r>
        <w:t xml:space="preserve"> </w:t>
      </w:r>
      <w:proofErr w:type="spellStart"/>
      <w:r>
        <w:t>este</w:t>
      </w:r>
      <w:proofErr w:type="spellEnd"/>
      <w:r>
        <w:t xml:space="preserve"> </w:t>
      </w:r>
      <w:proofErr w:type="spellStart"/>
      <w:r>
        <w:t>trabajo</w:t>
      </w:r>
      <w:proofErr w:type="spellEnd"/>
      <w:r>
        <w:t xml:space="preserve"> se </w:t>
      </w:r>
      <w:proofErr w:type="spellStart"/>
      <w:r>
        <w:t>sustentan</w:t>
      </w:r>
      <w:proofErr w:type="spellEnd"/>
      <w:r>
        <w:t xml:space="preserve"> </w:t>
      </w:r>
      <w:proofErr w:type="spellStart"/>
      <w:r>
        <w:t>en</w:t>
      </w:r>
      <w:proofErr w:type="spellEnd"/>
      <w:r>
        <w:t xml:space="preserve"> </w:t>
      </w:r>
      <w:proofErr w:type="spellStart"/>
      <w:r>
        <w:t>estudios</w:t>
      </w:r>
      <w:proofErr w:type="spellEnd"/>
      <w:r>
        <w:t xml:space="preserve"> </w:t>
      </w:r>
      <w:proofErr w:type="spellStart"/>
      <w:r>
        <w:t>previos</w:t>
      </w:r>
      <w:proofErr w:type="spellEnd"/>
      <w:r>
        <w:t xml:space="preserve"> </w:t>
      </w:r>
      <w:proofErr w:type="spellStart"/>
      <w:r>
        <w:t>que</w:t>
      </w:r>
      <w:proofErr w:type="spellEnd"/>
      <w:r>
        <w:t xml:space="preserve"> </w:t>
      </w:r>
      <w:proofErr w:type="spellStart"/>
      <w:r>
        <w:t>evidencian</w:t>
      </w:r>
      <w:proofErr w:type="spellEnd"/>
      <w:r>
        <w:t xml:space="preserve"> </w:t>
      </w:r>
      <w:proofErr w:type="spellStart"/>
      <w:r>
        <w:t>que</w:t>
      </w:r>
      <w:proofErr w:type="spellEnd"/>
      <w:r>
        <w:t xml:space="preserve"> la </w:t>
      </w:r>
      <w:proofErr w:type="spellStart"/>
      <w:r>
        <w:t>sistematización</w:t>
      </w:r>
      <w:proofErr w:type="spellEnd"/>
      <w:r>
        <w:t xml:space="preserve"> de </w:t>
      </w:r>
      <w:proofErr w:type="spellStart"/>
      <w:r>
        <w:t>procesos</w:t>
      </w:r>
      <w:proofErr w:type="spellEnd"/>
      <w:r>
        <w:t xml:space="preserve"> </w:t>
      </w:r>
      <w:proofErr w:type="spellStart"/>
      <w:r>
        <w:t>en</w:t>
      </w:r>
      <w:proofErr w:type="spellEnd"/>
      <w:r>
        <w:t xml:space="preserve"> </w:t>
      </w:r>
      <w:proofErr w:type="spellStart"/>
      <w:r>
        <w:t>instituciones</w:t>
      </w:r>
      <w:proofErr w:type="spellEnd"/>
      <w:r>
        <w:t xml:space="preserve"> </w:t>
      </w:r>
      <w:proofErr w:type="spellStart"/>
      <w:r>
        <w:t>prestadoras</w:t>
      </w:r>
      <w:proofErr w:type="spellEnd"/>
      <w:r>
        <w:t xml:space="preserve"> de </w:t>
      </w:r>
      <w:proofErr w:type="spellStart"/>
      <w:r>
        <w:t>servicios</w:t>
      </w:r>
      <w:proofErr w:type="spellEnd"/>
      <w:r>
        <w:t xml:space="preserve"> de </w:t>
      </w:r>
      <w:proofErr w:type="spellStart"/>
      <w:r>
        <w:t>salud</w:t>
      </w:r>
      <w:proofErr w:type="spellEnd"/>
      <w:r>
        <w:t xml:space="preserve"> reduce </w:t>
      </w:r>
      <w:proofErr w:type="spellStart"/>
      <w:r>
        <w:t>los</w:t>
      </w:r>
      <w:proofErr w:type="spellEnd"/>
      <w:r>
        <w:t xml:space="preserve"> </w:t>
      </w:r>
      <w:proofErr w:type="spellStart"/>
      <w:r>
        <w:t>tiempos</w:t>
      </w:r>
      <w:proofErr w:type="spellEnd"/>
      <w:r>
        <w:t xml:space="preserve"> de </w:t>
      </w:r>
      <w:proofErr w:type="spellStart"/>
      <w:r>
        <w:t>atención</w:t>
      </w:r>
      <w:proofErr w:type="spellEnd"/>
      <w:r>
        <w:t xml:space="preserve">, </w:t>
      </w:r>
      <w:proofErr w:type="spellStart"/>
      <w:r>
        <w:t>mejora</w:t>
      </w:r>
      <w:proofErr w:type="spellEnd"/>
      <w:r>
        <w:t xml:space="preserve"> la </w:t>
      </w:r>
      <w:proofErr w:type="spellStart"/>
      <w:r>
        <w:t>integridad</w:t>
      </w:r>
      <w:proofErr w:type="spellEnd"/>
      <w:r>
        <w:t xml:space="preserve"> de </w:t>
      </w:r>
      <w:proofErr w:type="spellStart"/>
      <w:r>
        <w:t>los</w:t>
      </w:r>
      <w:proofErr w:type="spellEnd"/>
      <w:r>
        <w:t xml:space="preserve"> </w:t>
      </w:r>
      <w:proofErr w:type="spellStart"/>
      <w:r>
        <w:t>registros</w:t>
      </w:r>
      <w:proofErr w:type="spellEnd"/>
      <w:r>
        <w:t xml:space="preserve"> y </w:t>
      </w:r>
      <w:proofErr w:type="spellStart"/>
      <w:r>
        <w:t>facilita</w:t>
      </w:r>
      <w:proofErr w:type="spellEnd"/>
      <w:r>
        <w:t xml:space="preserve"> </w:t>
      </w:r>
      <w:proofErr w:type="spellStart"/>
      <w:r>
        <w:t>el</w:t>
      </w:r>
      <w:proofErr w:type="spellEnd"/>
      <w:r>
        <w:t xml:space="preserve"> </w:t>
      </w:r>
      <w:proofErr w:type="spellStart"/>
      <w:r>
        <w:t>cumplimiento</w:t>
      </w:r>
      <w:proofErr w:type="spellEnd"/>
      <w:r>
        <w:t xml:space="preserve"> </w:t>
      </w:r>
      <w:proofErr w:type="spellStart"/>
      <w:r>
        <w:t>normativo</w:t>
      </w:r>
      <w:proofErr w:type="spellEnd"/>
      <w:r>
        <w:t xml:space="preserve"> (Pressman y Maxim, 2020). En Colombia, </w:t>
      </w:r>
      <w:proofErr w:type="spellStart"/>
      <w:r>
        <w:t>el</w:t>
      </w:r>
      <w:proofErr w:type="spellEnd"/>
      <w:r>
        <w:t xml:space="preserve"> </w:t>
      </w:r>
      <w:proofErr w:type="spellStart"/>
      <w:r>
        <w:t>manejo</w:t>
      </w:r>
      <w:proofErr w:type="spellEnd"/>
      <w:r>
        <w:t xml:space="preserve"> de la </w:t>
      </w:r>
      <w:proofErr w:type="spellStart"/>
      <w:r>
        <w:t>historia</w:t>
      </w:r>
      <w:proofErr w:type="spellEnd"/>
      <w:r>
        <w:t xml:space="preserve"> </w:t>
      </w:r>
      <w:proofErr w:type="spellStart"/>
      <w:r>
        <w:t>clínica</w:t>
      </w:r>
      <w:proofErr w:type="spellEnd"/>
      <w:r>
        <w:t xml:space="preserve"> </w:t>
      </w:r>
      <w:proofErr w:type="spellStart"/>
      <w:r>
        <w:t>está</w:t>
      </w:r>
      <w:proofErr w:type="spellEnd"/>
      <w:r>
        <w:t xml:space="preserve"> </w:t>
      </w:r>
      <w:proofErr w:type="spellStart"/>
      <w:r>
        <w:t>regulado</w:t>
      </w:r>
      <w:proofErr w:type="spellEnd"/>
      <w:r>
        <w:t xml:space="preserve"> </w:t>
      </w:r>
      <w:proofErr w:type="spellStart"/>
      <w:r>
        <w:t>por</w:t>
      </w:r>
      <w:proofErr w:type="spellEnd"/>
      <w:r>
        <w:t xml:space="preserve"> la </w:t>
      </w:r>
      <w:proofErr w:type="spellStart"/>
      <w:r>
        <w:t>Resolución</w:t>
      </w:r>
      <w:proofErr w:type="spellEnd"/>
      <w:r>
        <w:t xml:space="preserve"> 1995 de 1999 del </w:t>
      </w:r>
      <w:proofErr w:type="spellStart"/>
      <w:r>
        <w:t>Ministerio</w:t>
      </w:r>
      <w:proofErr w:type="spellEnd"/>
      <w:r>
        <w:t xml:space="preserve"> de Salud, </w:t>
      </w:r>
      <w:proofErr w:type="spellStart"/>
      <w:r>
        <w:t>modificada</w:t>
      </w:r>
      <w:proofErr w:type="spellEnd"/>
      <w:r>
        <w:t xml:space="preserve"> </w:t>
      </w:r>
      <w:proofErr w:type="spellStart"/>
      <w:r>
        <w:t>posteriormente</w:t>
      </w:r>
      <w:proofErr w:type="spellEnd"/>
      <w:r>
        <w:t xml:space="preserve"> </w:t>
      </w:r>
      <w:proofErr w:type="spellStart"/>
      <w:r>
        <w:t>por</w:t>
      </w:r>
      <w:proofErr w:type="spellEnd"/>
      <w:r>
        <w:t xml:space="preserve"> la </w:t>
      </w:r>
      <w:proofErr w:type="spellStart"/>
      <w:r>
        <w:t>Resolución</w:t>
      </w:r>
      <w:proofErr w:type="spellEnd"/>
      <w:r>
        <w:t xml:space="preserve"> 839 de 2017, </w:t>
      </w:r>
      <w:proofErr w:type="spellStart"/>
      <w:r>
        <w:t>que</w:t>
      </w:r>
      <w:proofErr w:type="spellEnd"/>
      <w:r>
        <w:t xml:space="preserve"> </w:t>
      </w:r>
      <w:proofErr w:type="spellStart"/>
      <w:r>
        <w:t>establecen</w:t>
      </w:r>
      <w:proofErr w:type="spellEnd"/>
      <w:r>
        <w:t xml:space="preserve"> </w:t>
      </w:r>
      <w:proofErr w:type="spellStart"/>
      <w:r>
        <w:t>los</w:t>
      </w:r>
      <w:proofErr w:type="spellEnd"/>
      <w:r>
        <w:t xml:space="preserve"> </w:t>
      </w:r>
      <w:proofErr w:type="spellStart"/>
      <w:r>
        <w:t>principios</w:t>
      </w:r>
      <w:proofErr w:type="spellEnd"/>
      <w:r>
        <w:t xml:space="preserve"> de </w:t>
      </w:r>
      <w:proofErr w:type="spellStart"/>
      <w:r>
        <w:t>integralidad</w:t>
      </w:r>
      <w:proofErr w:type="spellEnd"/>
      <w:r>
        <w:t xml:space="preserve">, </w:t>
      </w:r>
      <w:proofErr w:type="spellStart"/>
      <w:r>
        <w:t>secuencialidad</w:t>
      </w:r>
      <w:proofErr w:type="spellEnd"/>
      <w:r>
        <w:t xml:space="preserve">, </w:t>
      </w:r>
      <w:proofErr w:type="spellStart"/>
      <w:r>
        <w:t>racionalidad</w:t>
      </w:r>
      <w:proofErr w:type="spellEnd"/>
      <w:r>
        <w:t xml:space="preserve"> </w:t>
      </w:r>
      <w:proofErr w:type="spellStart"/>
      <w:r>
        <w:t>científica</w:t>
      </w:r>
      <w:proofErr w:type="spellEnd"/>
      <w:r>
        <w:t xml:space="preserve">, </w:t>
      </w:r>
      <w:proofErr w:type="spellStart"/>
      <w:r>
        <w:t>disponibilidad</w:t>
      </w:r>
      <w:proofErr w:type="spellEnd"/>
      <w:r>
        <w:t xml:space="preserve"> y </w:t>
      </w:r>
      <w:proofErr w:type="spellStart"/>
      <w:r>
        <w:t>oportunidad</w:t>
      </w:r>
      <w:proofErr w:type="spellEnd"/>
      <w:r>
        <w:t xml:space="preserve"> (</w:t>
      </w:r>
      <w:proofErr w:type="spellStart"/>
      <w:r>
        <w:t>Ministerio</w:t>
      </w:r>
      <w:proofErr w:type="spellEnd"/>
      <w:r>
        <w:t xml:space="preserve"> de Salud y </w:t>
      </w:r>
      <w:proofErr w:type="spellStart"/>
      <w:r>
        <w:t>Protección</w:t>
      </w:r>
      <w:proofErr w:type="spellEnd"/>
      <w:r>
        <w:t xml:space="preserve"> Social, 1999, 2017).</w:t>
      </w:r>
    </w:p>
    <w:p w14:paraId="3B3101FE" w14:textId="77777777" w:rsidR="002B276A" w:rsidRPr="002B276A" w:rsidRDefault="002B276A" w:rsidP="002B276A">
      <w:pPr>
        <w:spacing w:after="240" w:line="240" w:lineRule="auto"/>
        <w:jc w:val="both"/>
        <w:rPr>
          <w:lang w:val="es-CO"/>
        </w:rPr>
      </w:pPr>
      <w:r w:rsidRPr="002B276A">
        <w:rPr>
          <w:lang w:val="es-CO"/>
        </w:rPr>
        <w:t>El objetivo principal es diseñar, desarrollar e implementar una solución informática que optimice el registro, control y seguimiento de las solicitudes de historias clínicas, garantizando la integridad de los datos y agilizando la atención en ventanilla. El alcance incluye el análisis del proceso actual, el diseño de la arquitectura, el desarrollo de los módulos principales y la implementación en el entorno real de la institución. Se abarca el análisis del proceso actual, el diseño de la arquitectura, el desarrollo de los módulos principales y la implementación en el entorno real de la institución.</w:t>
      </w:r>
    </w:p>
    <w:p w14:paraId="38E0F0FB" w14:textId="77777777" w:rsidR="007C742B" w:rsidRDefault="00000000">
      <w:pPr>
        <w:spacing w:after="240" w:line="240" w:lineRule="auto"/>
        <w:jc w:val="both"/>
      </w:pPr>
      <w:r>
        <w:t xml:space="preserve">La </w:t>
      </w:r>
      <w:proofErr w:type="spellStart"/>
      <w:r>
        <w:t>metodología</w:t>
      </w:r>
      <w:proofErr w:type="spellEnd"/>
      <w:r>
        <w:t xml:space="preserve"> </w:t>
      </w:r>
      <w:proofErr w:type="spellStart"/>
      <w:r>
        <w:t>empleada</w:t>
      </w:r>
      <w:proofErr w:type="spellEnd"/>
      <w:r>
        <w:t xml:space="preserve"> </w:t>
      </w:r>
      <w:proofErr w:type="spellStart"/>
      <w:r>
        <w:t>corresponde</w:t>
      </w:r>
      <w:proofErr w:type="spellEnd"/>
      <w:r>
        <w:t xml:space="preserve"> a un </w:t>
      </w:r>
      <w:proofErr w:type="spellStart"/>
      <w:r>
        <w:t>enfoque</w:t>
      </w:r>
      <w:proofErr w:type="spellEnd"/>
      <w:r>
        <w:t xml:space="preserve"> de </w:t>
      </w:r>
      <w:proofErr w:type="spellStart"/>
      <w:r>
        <w:t>investigación</w:t>
      </w:r>
      <w:proofErr w:type="spellEnd"/>
      <w:r>
        <w:t xml:space="preserve"> </w:t>
      </w:r>
      <w:proofErr w:type="spellStart"/>
      <w:r>
        <w:t>aplicada</w:t>
      </w:r>
      <w:proofErr w:type="spellEnd"/>
      <w:r>
        <w:t xml:space="preserve"> con un </w:t>
      </w:r>
      <w:proofErr w:type="spellStart"/>
      <w:r>
        <w:t>ciclo</w:t>
      </w:r>
      <w:proofErr w:type="spellEnd"/>
      <w:r>
        <w:t xml:space="preserve"> de </w:t>
      </w:r>
      <w:proofErr w:type="spellStart"/>
      <w:r>
        <w:t>vida</w:t>
      </w:r>
      <w:proofErr w:type="spellEnd"/>
      <w:r>
        <w:t xml:space="preserve"> </w:t>
      </w:r>
      <w:proofErr w:type="spellStart"/>
      <w:r>
        <w:t>iterativo</w:t>
      </w:r>
      <w:proofErr w:type="spellEnd"/>
      <w:r>
        <w:t xml:space="preserve"> e incremental, </w:t>
      </w:r>
      <w:proofErr w:type="spellStart"/>
      <w:r>
        <w:t>apoyado</w:t>
      </w:r>
      <w:proofErr w:type="spellEnd"/>
      <w:r>
        <w:t xml:space="preserve"> </w:t>
      </w:r>
      <w:proofErr w:type="spellStart"/>
      <w:r>
        <w:t>en</w:t>
      </w:r>
      <w:proofErr w:type="spellEnd"/>
      <w:r>
        <w:t xml:space="preserve"> </w:t>
      </w:r>
      <w:proofErr w:type="spellStart"/>
      <w:r>
        <w:t>técnicas</w:t>
      </w:r>
      <w:proofErr w:type="spellEnd"/>
      <w:r>
        <w:t xml:space="preserve"> de </w:t>
      </w:r>
      <w:proofErr w:type="spellStart"/>
      <w:r>
        <w:t>levantamiento</w:t>
      </w:r>
      <w:proofErr w:type="spellEnd"/>
      <w:r>
        <w:t xml:space="preserve"> de </w:t>
      </w:r>
      <w:proofErr w:type="spellStart"/>
      <w:r>
        <w:t>requerimientos</w:t>
      </w:r>
      <w:proofErr w:type="spellEnd"/>
      <w:r>
        <w:t xml:space="preserve">, </w:t>
      </w:r>
      <w:proofErr w:type="spellStart"/>
      <w:r>
        <w:t>diseño</w:t>
      </w:r>
      <w:proofErr w:type="spellEnd"/>
      <w:r>
        <w:t xml:space="preserve"> </w:t>
      </w:r>
      <w:proofErr w:type="spellStart"/>
      <w:r>
        <w:t>centrado</w:t>
      </w:r>
      <w:proofErr w:type="spellEnd"/>
      <w:r>
        <w:t xml:space="preserve"> </w:t>
      </w:r>
      <w:proofErr w:type="spellStart"/>
      <w:r>
        <w:t>en</w:t>
      </w:r>
      <w:proofErr w:type="spellEnd"/>
      <w:r>
        <w:t xml:space="preserve"> </w:t>
      </w:r>
      <w:proofErr w:type="spellStart"/>
      <w:r>
        <w:t>el</w:t>
      </w:r>
      <w:proofErr w:type="spellEnd"/>
      <w:r>
        <w:t xml:space="preserve"> </w:t>
      </w:r>
      <w:proofErr w:type="spellStart"/>
      <w:r>
        <w:t>usuario</w:t>
      </w:r>
      <w:proofErr w:type="spellEnd"/>
      <w:r>
        <w:t xml:space="preserve"> y </w:t>
      </w:r>
      <w:proofErr w:type="spellStart"/>
      <w:r>
        <w:t>pruebas</w:t>
      </w:r>
      <w:proofErr w:type="spellEnd"/>
      <w:r>
        <w:t xml:space="preserve"> </w:t>
      </w:r>
      <w:proofErr w:type="spellStart"/>
      <w:r>
        <w:t>funcionales</w:t>
      </w:r>
      <w:proofErr w:type="spellEnd"/>
      <w:r>
        <w:t xml:space="preserve"> (Sommerville, 2021). El </w:t>
      </w:r>
      <w:proofErr w:type="spellStart"/>
      <w:r>
        <w:t>significado</w:t>
      </w:r>
      <w:proofErr w:type="spellEnd"/>
      <w:r>
        <w:t xml:space="preserve"> del </w:t>
      </w:r>
      <w:proofErr w:type="spellStart"/>
      <w:r>
        <w:t>estudio</w:t>
      </w:r>
      <w:proofErr w:type="spellEnd"/>
      <w:r>
        <w:t xml:space="preserve"> </w:t>
      </w:r>
      <w:proofErr w:type="spellStart"/>
      <w:r>
        <w:t>radica</w:t>
      </w:r>
      <w:proofErr w:type="spellEnd"/>
      <w:r>
        <w:t xml:space="preserve"> </w:t>
      </w:r>
      <w:proofErr w:type="spellStart"/>
      <w:r>
        <w:t>en</w:t>
      </w:r>
      <w:proofErr w:type="spellEnd"/>
      <w:r>
        <w:t xml:space="preserve"> </w:t>
      </w:r>
      <w:proofErr w:type="spellStart"/>
      <w:r>
        <w:t>su</w:t>
      </w:r>
      <w:proofErr w:type="spellEnd"/>
      <w:r>
        <w:t xml:space="preserve"> </w:t>
      </w:r>
      <w:proofErr w:type="spellStart"/>
      <w:r>
        <w:t>aporte</w:t>
      </w:r>
      <w:proofErr w:type="spellEnd"/>
      <w:r>
        <w:t xml:space="preserve"> </w:t>
      </w:r>
      <w:proofErr w:type="spellStart"/>
      <w:r>
        <w:t>directo</w:t>
      </w:r>
      <w:proofErr w:type="spellEnd"/>
      <w:r>
        <w:t xml:space="preserve"> a la </w:t>
      </w:r>
      <w:proofErr w:type="spellStart"/>
      <w:r>
        <w:t>calidad</w:t>
      </w:r>
      <w:proofErr w:type="spellEnd"/>
      <w:r>
        <w:t xml:space="preserve"> de un </w:t>
      </w:r>
      <w:proofErr w:type="spellStart"/>
      <w:r>
        <w:t>servicio</w:t>
      </w:r>
      <w:proofErr w:type="spellEnd"/>
      <w:r>
        <w:t xml:space="preserve"> </w:t>
      </w:r>
      <w:proofErr w:type="spellStart"/>
      <w:r>
        <w:t>administrativo</w:t>
      </w:r>
      <w:proofErr w:type="spellEnd"/>
      <w:r>
        <w:t xml:space="preserve"> </w:t>
      </w:r>
      <w:proofErr w:type="spellStart"/>
      <w:r>
        <w:t>crítico</w:t>
      </w:r>
      <w:proofErr w:type="spellEnd"/>
      <w:r>
        <w:t xml:space="preserve">, </w:t>
      </w:r>
      <w:proofErr w:type="spellStart"/>
      <w:r>
        <w:t>contribuyendo</w:t>
      </w:r>
      <w:proofErr w:type="spellEnd"/>
      <w:r>
        <w:t xml:space="preserve"> al </w:t>
      </w:r>
      <w:proofErr w:type="spellStart"/>
      <w:r>
        <w:t>Objetivo</w:t>
      </w:r>
      <w:proofErr w:type="spellEnd"/>
      <w:r>
        <w:t xml:space="preserve"> de Desarrollo </w:t>
      </w:r>
      <w:proofErr w:type="spellStart"/>
      <w:r>
        <w:t>Sostenible</w:t>
      </w:r>
      <w:proofErr w:type="spellEnd"/>
      <w:r>
        <w:t xml:space="preserve"> </w:t>
      </w:r>
      <w:proofErr w:type="spellStart"/>
      <w:r>
        <w:t>número</w:t>
      </w:r>
      <w:proofErr w:type="spellEnd"/>
      <w:r>
        <w:t xml:space="preserve"> </w:t>
      </w:r>
      <w:proofErr w:type="spellStart"/>
      <w:r>
        <w:t>tres</w:t>
      </w:r>
      <w:proofErr w:type="spellEnd"/>
      <w:r>
        <w:t xml:space="preserve"> </w:t>
      </w:r>
      <w:proofErr w:type="spellStart"/>
      <w:r>
        <w:t>relativo</w:t>
      </w:r>
      <w:proofErr w:type="spellEnd"/>
      <w:r>
        <w:t xml:space="preserve"> a la Salud y </w:t>
      </w:r>
      <w:proofErr w:type="spellStart"/>
      <w:r>
        <w:t>el</w:t>
      </w:r>
      <w:proofErr w:type="spellEnd"/>
      <w:r>
        <w:t xml:space="preserve"> </w:t>
      </w:r>
      <w:proofErr w:type="spellStart"/>
      <w:r>
        <w:t>Bienestar</w:t>
      </w:r>
      <w:proofErr w:type="spellEnd"/>
      <w:r>
        <w:t xml:space="preserve"> (Organización de las </w:t>
      </w:r>
      <w:proofErr w:type="spellStart"/>
      <w:r>
        <w:t>Naciones</w:t>
      </w:r>
      <w:proofErr w:type="spellEnd"/>
      <w:r>
        <w:t xml:space="preserve"> Unidas, 2015).</w:t>
      </w:r>
    </w:p>
    <w:p w14:paraId="28899C29" w14:textId="77777777" w:rsidR="007C742B" w:rsidRDefault="00000000">
      <w:r>
        <w:br w:type="page"/>
      </w:r>
    </w:p>
    <w:p w14:paraId="4238959B" w14:textId="77777777" w:rsidR="007C742B" w:rsidRPr="00717E76" w:rsidRDefault="00000000" w:rsidP="006E25B1">
      <w:pPr>
        <w:pStyle w:val="Ttulo1"/>
        <w:spacing w:before="0" w:after="360" w:line="240" w:lineRule="auto"/>
        <w:jc w:val="center"/>
        <w:rPr>
          <w:color w:val="000000" w:themeColor="text1"/>
        </w:rPr>
      </w:pPr>
      <w:bookmarkStart w:id="1" w:name="_Toc229518038"/>
      <w:r w:rsidRPr="00717E76">
        <w:rPr>
          <w:rFonts w:ascii="Arial" w:hAnsi="Arial"/>
          <w:color w:val="000000" w:themeColor="text1"/>
        </w:rPr>
        <w:lastRenderedPageBreak/>
        <w:t>1. DEFINICIÓN DEL PROBLEMA</w:t>
      </w:r>
      <w:bookmarkEnd w:id="1"/>
    </w:p>
    <w:p w14:paraId="46187225" w14:textId="77777777" w:rsidR="002B276A" w:rsidRPr="002B276A" w:rsidRDefault="002B276A" w:rsidP="002B276A">
      <w:pPr>
        <w:spacing w:after="240" w:line="240" w:lineRule="auto"/>
        <w:jc w:val="both"/>
        <w:rPr>
          <w:lang w:val="es-CO"/>
        </w:rPr>
      </w:pPr>
      <w:r w:rsidRPr="002B276A">
        <w:rPr>
          <w:lang w:val="es-CO"/>
        </w:rPr>
        <w:t>Hoy en día se controlan las entregas a través de archivos planos (Excel) sin validación de datos lo que conlleva riesgos de información inconsistente, duplicidad de registros, dificultad para generar reportes históricos y falta de seguridad sobre quién modifica los datos.</w:t>
      </w:r>
    </w:p>
    <w:p w14:paraId="3F12C151" w14:textId="77777777" w:rsidR="007C742B" w:rsidRDefault="00000000">
      <w:pPr>
        <w:spacing w:after="240" w:line="240" w:lineRule="auto"/>
        <w:jc w:val="both"/>
      </w:pPr>
      <w:r>
        <w:t xml:space="preserve">Esta </w:t>
      </w:r>
      <w:proofErr w:type="spellStart"/>
      <w:r>
        <w:t>situación</w:t>
      </w:r>
      <w:proofErr w:type="spellEnd"/>
      <w:r>
        <w:t xml:space="preserve"> coincide con lo </w:t>
      </w:r>
      <w:proofErr w:type="spellStart"/>
      <w:r>
        <w:t>reportado</w:t>
      </w:r>
      <w:proofErr w:type="spellEnd"/>
      <w:r>
        <w:t xml:space="preserve"> </w:t>
      </w:r>
      <w:proofErr w:type="spellStart"/>
      <w:r>
        <w:t>por</w:t>
      </w:r>
      <w:proofErr w:type="spellEnd"/>
      <w:r>
        <w:t xml:space="preserve"> </w:t>
      </w:r>
      <w:proofErr w:type="spellStart"/>
      <w:r>
        <w:t>diversos</w:t>
      </w:r>
      <w:proofErr w:type="spellEnd"/>
      <w:r>
        <w:t xml:space="preserve"> </w:t>
      </w:r>
      <w:proofErr w:type="spellStart"/>
      <w:r>
        <w:t>autores</w:t>
      </w:r>
      <w:proofErr w:type="spellEnd"/>
      <w:r>
        <w:t xml:space="preserve">, </w:t>
      </w:r>
      <w:proofErr w:type="spellStart"/>
      <w:r>
        <w:t>quienes</w:t>
      </w:r>
      <w:proofErr w:type="spellEnd"/>
      <w:r>
        <w:t xml:space="preserve"> </w:t>
      </w:r>
      <w:proofErr w:type="spellStart"/>
      <w:r>
        <w:t>señalan</w:t>
      </w:r>
      <w:proofErr w:type="spellEnd"/>
      <w:r>
        <w:t xml:space="preserve"> </w:t>
      </w:r>
      <w:proofErr w:type="spellStart"/>
      <w:r>
        <w:t>que</w:t>
      </w:r>
      <w:proofErr w:type="spellEnd"/>
      <w:r>
        <w:t xml:space="preserve"> la </w:t>
      </w:r>
      <w:proofErr w:type="spellStart"/>
      <w:r>
        <w:t>dependencia</w:t>
      </w:r>
      <w:proofErr w:type="spellEnd"/>
      <w:r>
        <w:t xml:space="preserve"> de </w:t>
      </w:r>
      <w:proofErr w:type="spellStart"/>
      <w:r>
        <w:t>herramientas</w:t>
      </w:r>
      <w:proofErr w:type="spellEnd"/>
      <w:r>
        <w:t xml:space="preserve"> </w:t>
      </w:r>
      <w:proofErr w:type="spellStart"/>
      <w:r>
        <w:t>ofimáticas</w:t>
      </w:r>
      <w:proofErr w:type="spellEnd"/>
      <w:r>
        <w:t xml:space="preserve"> para la </w:t>
      </w:r>
      <w:proofErr w:type="spellStart"/>
      <w:r>
        <w:t>gestión</w:t>
      </w:r>
      <w:proofErr w:type="spellEnd"/>
      <w:r>
        <w:t xml:space="preserve"> documental </w:t>
      </w:r>
      <w:proofErr w:type="spellStart"/>
      <w:r>
        <w:t>en</w:t>
      </w:r>
      <w:proofErr w:type="spellEnd"/>
      <w:r>
        <w:t xml:space="preserve"> </w:t>
      </w:r>
      <w:proofErr w:type="spellStart"/>
      <w:r>
        <w:t>entornos</w:t>
      </w:r>
      <w:proofErr w:type="spellEnd"/>
      <w:r>
        <w:t xml:space="preserve"> </w:t>
      </w:r>
      <w:proofErr w:type="spellStart"/>
      <w:r>
        <w:t>hospitalarios</w:t>
      </w:r>
      <w:proofErr w:type="spellEnd"/>
      <w:r>
        <w:t xml:space="preserve"> produce </w:t>
      </w:r>
      <w:proofErr w:type="spellStart"/>
      <w:r>
        <w:t>errores</w:t>
      </w:r>
      <w:proofErr w:type="spellEnd"/>
      <w:r>
        <w:t xml:space="preserve"> </w:t>
      </w:r>
      <w:proofErr w:type="spellStart"/>
      <w:r>
        <w:t>humanos</w:t>
      </w:r>
      <w:proofErr w:type="spellEnd"/>
      <w:r>
        <w:t xml:space="preserve">, </w:t>
      </w:r>
      <w:proofErr w:type="spellStart"/>
      <w:r>
        <w:t>ausencia</w:t>
      </w:r>
      <w:proofErr w:type="spellEnd"/>
      <w:r>
        <w:t xml:space="preserve"> de </w:t>
      </w:r>
      <w:proofErr w:type="spellStart"/>
      <w:r>
        <w:t>trazabilidad</w:t>
      </w:r>
      <w:proofErr w:type="spellEnd"/>
      <w:r>
        <w:t xml:space="preserve"> y </w:t>
      </w:r>
      <w:proofErr w:type="spellStart"/>
      <w:r>
        <w:t>pérdida</w:t>
      </w:r>
      <w:proofErr w:type="spellEnd"/>
      <w:r>
        <w:t xml:space="preserve"> de control </w:t>
      </w:r>
      <w:proofErr w:type="spellStart"/>
      <w:r>
        <w:t>sobre</w:t>
      </w:r>
      <w:proofErr w:type="spellEnd"/>
      <w:r>
        <w:t xml:space="preserve"> la </w:t>
      </w:r>
      <w:proofErr w:type="spellStart"/>
      <w:r>
        <w:t>información</w:t>
      </w:r>
      <w:proofErr w:type="spellEnd"/>
      <w:r>
        <w:t xml:space="preserve"> (Laudon y Laudon, 2020). </w:t>
      </w:r>
      <w:proofErr w:type="spellStart"/>
      <w:r>
        <w:t>Adicionalmente</w:t>
      </w:r>
      <w:proofErr w:type="spellEnd"/>
      <w:r>
        <w:t xml:space="preserve">, </w:t>
      </w:r>
      <w:proofErr w:type="spellStart"/>
      <w:r>
        <w:t>el</w:t>
      </w:r>
      <w:proofErr w:type="spellEnd"/>
      <w:r>
        <w:t xml:space="preserve"> </w:t>
      </w:r>
      <w:proofErr w:type="spellStart"/>
      <w:r>
        <w:t>manejo</w:t>
      </w:r>
      <w:proofErr w:type="spellEnd"/>
      <w:r>
        <w:t xml:space="preserve"> manual </w:t>
      </w:r>
      <w:proofErr w:type="spellStart"/>
      <w:r>
        <w:t>compromete</w:t>
      </w:r>
      <w:proofErr w:type="spellEnd"/>
      <w:r>
        <w:t xml:space="preserve"> </w:t>
      </w:r>
      <w:proofErr w:type="spellStart"/>
      <w:r>
        <w:t>los</w:t>
      </w:r>
      <w:proofErr w:type="spellEnd"/>
      <w:r>
        <w:t xml:space="preserve"> </w:t>
      </w:r>
      <w:proofErr w:type="spellStart"/>
      <w:r>
        <w:t>principios</w:t>
      </w:r>
      <w:proofErr w:type="spellEnd"/>
      <w:r>
        <w:t xml:space="preserve"> de </w:t>
      </w:r>
      <w:proofErr w:type="spellStart"/>
      <w:r>
        <w:t>integridad</w:t>
      </w:r>
      <w:proofErr w:type="spellEnd"/>
      <w:r>
        <w:t xml:space="preserve"> y </w:t>
      </w:r>
      <w:proofErr w:type="spellStart"/>
      <w:r>
        <w:t>disponibilidad</w:t>
      </w:r>
      <w:proofErr w:type="spellEnd"/>
      <w:r>
        <w:t xml:space="preserve"> de la </w:t>
      </w:r>
      <w:proofErr w:type="spellStart"/>
      <w:r>
        <w:t>historia</w:t>
      </w:r>
      <w:proofErr w:type="spellEnd"/>
      <w:r>
        <w:t xml:space="preserve"> </w:t>
      </w:r>
      <w:proofErr w:type="spellStart"/>
      <w:r>
        <w:t>clínica</w:t>
      </w:r>
      <w:proofErr w:type="spellEnd"/>
      <w:r>
        <w:t xml:space="preserve"> </w:t>
      </w:r>
      <w:proofErr w:type="spellStart"/>
      <w:r>
        <w:t>establecidos</w:t>
      </w:r>
      <w:proofErr w:type="spellEnd"/>
      <w:r>
        <w:t xml:space="preserve"> </w:t>
      </w:r>
      <w:proofErr w:type="spellStart"/>
      <w:r>
        <w:t>en</w:t>
      </w:r>
      <w:proofErr w:type="spellEnd"/>
      <w:r>
        <w:t xml:space="preserve"> la </w:t>
      </w:r>
      <w:proofErr w:type="spellStart"/>
      <w:r>
        <w:t>normatividad</w:t>
      </w:r>
      <w:proofErr w:type="spellEnd"/>
      <w:r>
        <w:t xml:space="preserve"> </w:t>
      </w:r>
      <w:proofErr w:type="spellStart"/>
      <w:r>
        <w:t>colombiana</w:t>
      </w:r>
      <w:proofErr w:type="spellEnd"/>
      <w:r>
        <w:t xml:space="preserve"> (</w:t>
      </w:r>
      <w:proofErr w:type="spellStart"/>
      <w:r>
        <w:t>Ministerio</w:t>
      </w:r>
      <w:proofErr w:type="spellEnd"/>
      <w:r>
        <w:t xml:space="preserve"> de Salud y </w:t>
      </w:r>
      <w:proofErr w:type="spellStart"/>
      <w:r>
        <w:t>Protección</w:t>
      </w:r>
      <w:proofErr w:type="spellEnd"/>
      <w:r>
        <w:t xml:space="preserve"> Social, 1999).</w:t>
      </w:r>
    </w:p>
    <w:p w14:paraId="4D8F1817" w14:textId="77777777" w:rsidR="007C742B" w:rsidRDefault="00000000">
      <w:pPr>
        <w:spacing w:after="240" w:line="240" w:lineRule="auto"/>
        <w:jc w:val="both"/>
      </w:pPr>
      <w:r>
        <w:t xml:space="preserve">En </w:t>
      </w:r>
      <w:proofErr w:type="spellStart"/>
      <w:r>
        <w:t>el</w:t>
      </w:r>
      <w:proofErr w:type="spellEnd"/>
      <w:r>
        <w:t xml:space="preserve"> </w:t>
      </w:r>
      <w:proofErr w:type="spellStart"/>
      <w:r>
        <w:t>caso</w:t>
      </w:r>
      <w:proofErr w:type="spellEnd"/>
      <w:r>
        <w:t xml:space="preserve"> </w:t>
      </w:r>
      <w:proofErr w:type="gramStart"/>
      <w:r>
        <w:t>particular de</w:t>
      </w:r>
      <w:proofErr w:type="gramEnd"/>
      <w:r>
        <w:t xml:space="preserve"> la Clínica </w:t>
      </w:r>
      <w:proofErr w:type="spellStart"/>
      <w:r>
        <w:t>Junical</w:t>
      </w:r>
      <w:proofErr w:type="spellEnd"/>
      <w:r>
        <w:t xml:space="preserve">, </w:t>
      </w:r>
      <w:proofErr w:type="spellStart"/>
      <w:r>
        <w:t>el</w:t>
      </w:r>
      <w:proofErr w:type="spellEnd"/>
      <w:r>
        <w:t xml:space="preserve"> personal de </w:t>
      </w:r>
      <w:proofErr w:type="spellStart"/>
      <w:r>
        <w:t>ventanilla</w:t>
      </w:r>
      <w:proofErr w:type="spellEnd"/>
      <w:r>
        <w:t xml:space="preserve"> </w:t>
      </w:r>
      <w:proofErr w:type="spellStart"/>
      <w:r>
        <w:t>debe</w:t>
      </w:r>
      <w:proofErr w:type="spellEnd"/>
      <w:r>
        <w:t xml:space="preserve"> </w:t>
      </w:r>
      <w:proofErr w:type="spellStart"/>
      <w:r>
        <w:t>diligenciar</w:t>
      </w:r>
      <w:proofErr w:type="spellEnd"/>
      <w:r>
        <w:t xml:space="preserve"> de forma </w:t>
      </w:r>
      <w:proofErr w:type="spellStart"/>
      <w:r>
        <w:t>repetitiva</w:t>
      </w:r>
      <w:proofErr w:type="spellEnd"/>
      <w:r>
        <w:t xml:space="preserve"> </w:t>
      </w:r>
      <w:proofErr w:type="spellStart"/>
      <w:r>
        <w:t>los</w:t>
      </w:r>
      <w:proofErr w:type="spellEnd"/>
      <w:r>
        <w:t xml:space="preserve"> </w:t>
      </w:r>
      <w:proofErr w:type="spellStart"/>
      <w:r>
        <w:t>datos</w:t>
      </w:r>
      <w:proofErr w:type="spellEnd"/>
      <w:r>
        <w:t xml:space="preserve"> de </w:t>
      </w:r>
      <w:proofErr w:type="spellStart"/>
      <w:r>
        <w:t>cada</w:t>
      </w:r>
      <w:proofErr w:type="spellEnd"/>
      <w:r>
        <w:t xml:space="preserve"> </w:t>
      </w:r>
      <w:proofErr w:type="spellStart"/>
      <w:r>
        <w:t>solicitud</w:t>
      </w:r>
      <w:proofErr w:type="spellEnd"/>
      <w:r>
        <w:t xml:space="preserve">, lo </w:t>
      </w:r>
      <w:proofErr w:type="spellStart"/>
      <w:r>
        <w:t>que</w:t>
      </w:r>
      <w:proofErr w:type="spellEnd"/>
      <w:r>
        <w:t xml:space="preserve"> genera </w:t>
      </w:r>
      <w:proofErr w:type="spellStart"/>
      <w:r>
        <w:t>demoras</w:t>
      </w:r>
      <w:proofErr w:type="spellEnd"/>
      <w:r>
        <w:t xml:space="preserve"> </w:t>
      </w:r>
      <w:proofErr w:type="spellStart"/>
      <w:r>
        <w:t>en</w:t>
      </w:r>
      <w:proofErr w:type="spellEnd"/>
      <w:r>
        <w:t xml:space="preserve"> la </w:t>
      </w:r>
      <w:proofErr w:type="spellStart"/>
      <w:r>
        <w:t>atención</w:t>
      </w:r>
      <w:proofErr w:type="spellEnd"/>
      <w:r>
        <w:t xml:space="preserve"> y </w:t>
      </w:r>
      <w:proofErr w:type="spellStart"/>
      <w:r>
        <w:t>dificulta</w:t>
      </w:r>
      <w:proofErr w:type="spellEnd"/>
      <w:r>
        <w:t xml:space="preserve"> </w:t>
      </w:r>
      <w:proofErr w:type="spellStart"/>
      <w:r>
        <w:t>el</w:t>
      </w:r>
      <w:proofErr w:type="spellEnd"/>
      <w:r>
        <w:t xml:space="preserve"> </w:t>
      </w:r>
      <w:proofErr w:type="spellStart"/>
      <w:r>
        <w:t>seguimiento</w:t>
      </w:r>
      <w:proofErr w:type="spellEnd"/>
      <w:r>
        <w:t xml:space="preserve"> del </w:t>
      </w:r>
      <w:proofErr w:type="spellStart"/>
      <w:r>
        <w:t>estado</w:t>
      </w:r>
      <w:proofErr w:type="spellEnd"/>
      <w:r>
        <w:t xml:space="preserve"> de </w:t>
      </w:r>
      <w:proofErr w:type="spellStart"/>
      <w:r>
        <w:t>cada</w:t>
      </w:r>
      <w:proofErr w:type="spellEnd"/>
      <w:r>
        <w:t xml:space="preserve"> </w:t>
      </w:r>
      <w:proofErr w:type="spellStart"/>
      <w:r>
        <w:t>caso</w:t>
      </w:r>
      <w:proofErr w:type="spellEnd"/>
      <w:r>
        <w:t xml:space="preserve">. La </w:t>
      </w:r>
      <w:proofErr w:type="spellStart"/>
      <w:r>
        <w:t>ausencia</w:t>
      </w:r>
      <w:proofErr w:type="spellEnd"/>
      <w:r>
        <w:t xml:space="preserve"> de un </w:t>
      </w:r>
      <w:proofErr w:type="spellStart"/>
      <w:r>
        <w:t>registro</w:t>
      </w:r>
      <w:proofErr w:type="spellEnd"/>
      <w:r>
        <w:t xml:space="preserve"> </w:t>
      </w:r>
      <w:proofErr w:type="spellStart"/>
      <w:r>
        <w:t>centralizado</w:t>
      </w:r>
      <w:proofErr w:type="spellEnd"/>
      <w:r>
        <w:t xml:space="preserve"> y auditable </w:t>
      </w:r>
      <w:proofErr w:type="spellStart"/>
      <w:r>
        <w:t>impide</w:t>
      </w:r>
      <w:proofErr w:type="spellEnd"/>
      <w:r>
        <w:t xml:space="preserve"> </w:t>
      </w:r>
      <w:proofErr w:type="spellStart"/>
      <w:r>
        <w:t>identificar</w:t>
      </w:r>
      <w:proofErr w:type="spellEnd"/>
      <w:r>
        <w:t xml:space="preserve"> </w:t>
      </w:r>
      <w:proofErr w:type="spellStart"/>
      <w:r>
        <w:t>en</w:t>
      </w:r>
      <w:proofErr w:type="spellEnd"/>
      <w:r>
        <w:t xml:space="preserve"> </w:t>
      </w:r>
      <w:proofErr w:type="spellStart"/>
      <w:r>
        <w:t>qué</w:t>
      </w:r>
      <w:proofErr w:type="spellEnd"/>
      <w:r>
        <w:t xml:space="preserve"> </w:t>
      </w:r>
      <w:proofErr w:type="spellStart"/>
      <w:r>
        <w:t>etapa</w:t>
      </w:r>
      <w:proofErr w:type="spellEnd"/>
      <w:r>
        <w:t xml:space="preserve"> se </w:t>
      </w:r>
      <w:proofErr w:type="spellStart"/>
      <w:r>
        <w:t>encuentra</w:t>
      </w:r>
      <w:proofErr w:type="spellEnd"/>
      <w:r>
        <w:t xml:space="preserve"> </w:t>
      </w:r>
      <w:proofErr w:type="spellStart"/>
      <w:r>
        <w:t>una</w:t>
      </w:r>
      <w:proofErr w:type="spellEnd"/>
      <w:r>
        <w:t xml:space="preserve"> </w:t>
      </w:r>
      <w:proofErr w:type="spellStart"/>
      <w:r>
        <w:t>solicitud</w:t>
      </w:r>
      <w:proofErr w:type="spellEnd"/>
      <w:r>
        <w:t xml:space="preserve"> y </w:t>
      </w:r>
      <w:proofErr w:type="spellStart"/>
      <w:r>
        <w:t>verificar</w:t>
      </w:r>
      <w:proofErr w:type="spellEnd"/>
      <w:r>
        <w:t xml:space="preserve"> </w:t>
      </w:r>
      <w:proofErr w:type="spellStart"/>
      <w:r>
        <w:t>el</w:t>
      </w:r>
      <w:proofErr w:type="spellEnd"/>
      <w:r>
        <w:t xml:space="preserve"> </w:t>
      </w:r>
      <w:proofErr w:type="spellStart"/>
      <w:r>
        <w:t>cumplimiento</w:t>
      </w:r>
      <w:proofErr w:type="spellEnd"/>
      <w:r>
        <w:t xml:space="preserve"> de </w:t>
      </w:r>
      <w:proofErr w:type="spellStart"/>
      <w:r>
        <w:t>los</w:t>
      </w:r>
      <w:proofErr w:type="spellEnd"/>
      <w:r>
        <w:t xml:space="preserve"> </w:t>
      </w:r>
      <w:proofErr w:type="spellStart"/>
      <w:r>
        <w:t>tiempos</w:t>
      </w:r>
      <w:proofErr w:type="spellEnd"/>
      <w:r>
        <w:t xml:space="preserve"> de </w:t>
      </w:r>
      <w:proofErr w:type="spellStart"/>
      <w:r>
        <w:t>respuesta</w:t>
      </w:r>
      <w:proofErr w:type="spellEnd"/>
      <w:r>
        <w:t xml:space="preserve"> </w:t>
      </w:r>
      <w:proofErr w:type="spellStart"/>
      <w:r>
        <w:t>institucionales</w:t>
      </w:r>
      <w:proofErr w:type="spellEnd"/>
      <w:r>
        <w:t xml:space="preserve"> (Pressman y Maxim, 2020).</w:t>
      </w:r>
    </w:p>
    <w:p w14:paraId="0879107B" w14:textId="77777777" w:rsidR="00776A33" w:rsidRDefault="00776A33">
      <w:pPr>
        <w:spacing w:after="240" w:line="240" w:lineRule="auto"/>
        <w:jc w:val="both"/>
      </w:pPr>
    </w:p>
    <w:p w14:paraId="0A57B713" w14:textId="77777777" w:rsidR="00776A33" w:rsidRDefault="00776A33">
      <w:pPr>
        <w:spacing w:after="240" w:line="240" w:lineRule="auto"/>
        <w:jc w:val="both"/>
      </w:pPr>
    </w:p>
    <w:p w14:paraId="2495AFB8" w14:textId="77777777" w:rsidR="00776A33" w:rsidRDefault="00776A33">
      <w:pPr>
        <w:spacing w:after="240" w:line="240" w:lineRule="auto"/>
        <w:jc w:val="both"/>
      </w:pPr>
    </w:p>
    <w:p w14:paraId="470AC8FB" w14:textId="77777777" w:rsidR="00776A33" w:rsidRDefault="00776A33">
      <w:pPr>
        <w:spacing w:after="240" w:line="240" w:lineRule="auto"/>
        <w:jc w:val="both"/>
      </w:pPr>
    </w:p>
    <w:p w14:paraId="059C1821" w14:textId="77777777" w:rsidR="007C742B" w:rsidRPr="00717E76" w:rsidRDefault="00000000">
      <w:pPr>
        <w:pStyle w:val="Ttulo2"/>
        <w:spacing w:before="120" w:after="240" w:line="240" w:lineRule="auto"/>
        <w:rPr>
          <w:color w:val="000000" w:themeColor="text1"/>
        </w:rPr>
      </w:pPr>
      <w:bookmarkStart w:id="2" w:name="_Toc229518039"/>
      <w:r w:rsidRPr="00717E76">
        <w:rPr>
          <w:rFonts w:ascii="Arial" w:hAnsi="Arial"/>
          <w:color w:val="000000" w:themeColor="text1"/>
          <w:sz w:val="24"/>
        </w:rPr>
        <w:t>1.1. FORMULACIÓN DEL PROBLEMA</w:t>
      </w:r>
      <w:bookmarkEnd w:id="2"/>
    </w:p>
    <w:p w14:paraId="5056616F" w14:textId="77777777" w:rsidR="007C742B" w:rsidRDefault="00000000">
      <w:pPr>
        <w:spacing w:after="240" w:line="240" w:lineRule="auto"/>
        <w:jc w:val="both"/>
      </w:pPr>
      <w:r>
        <w:t xml:space="preserve">¿De </w:t>
      </w:r>
      <w:proofErr w:type="spellStart"/>
      <w:r>
        <w:t>qué</w:t>
      </w:r>
      <w:proofErr w:type="spellEnd"/>
      <w:r>
        <w:t xml:space="preserve"> </w:t>
      </w:r>
      <w:proofErr w:type="spellStart"/>
      <w:r>
        <w:t>manera</w:t>
      </w:r>
      <w:proofErr w:type="spellEnd"/>
      <w:r>
        <w:t xml:space="preserve"> </w:t>
      </w:r>
      <w:proofErr w:type="spellStart"/>
      <w:r>
        <w:t>el</w:t>
      </w:r>
      <w:proofErr w:type="spellEnd"/>
      <w:r>
        <w:t xml:space="preserve"> </w:t>
      </w:r>
      <w:proofErr w:type="spellStart"/>
      <w:r>
        <w:t>diseño</w:t>
      </w:r>
      <w:proofErr w:type="spellEnd"/>
      <w:r>
        <w:t xml:space="preserve">, </w:t>
      </w:r>
      <w:proofErr w:type="spellStart"/>
      <w:r>
        <w:t>desarrollo</w:t>
      </w:r>
      <w:proofErr w:type="spellEnd"/>
      <w:r>
        <w:t xml:space="preserve"> e </w:t>
      </w:r>
      <w:proofErr w:type="spellStart"/>
      <w:r>
        <w:t>implementación</w:t>
      </w:r>
      <w:proofErr w:type="spellEnd"/>
      <w:r>
        <w:t xml:space="preserve"> de un </w:t>
      </w:r>
      <w:proofErr w:type="spellStart"/>
      <w:r>
        <w:t>sistema</w:t>
      </w:r>
      <w:proofErr w:type="spellEnd"/>
      <w:r>
        <w:t xml:space="preserve"> de </w:t>
      </w:r>
      <w:proofErr w:type="spellStart"/>
      <w:r>
        <w:t>información</w:t>
      </w:r>
      <w:proofErr w:type="spellEnd"/>
      <w:r>
        <w:t xml:space="preserve"> web </w:t>
      </w:r>
      <w:proofErr w:type="spellStart"/>
      <w:r>
        <w:t>puede</w:t>
      </w:r>
      <w:proofErr w:type="spellEnd"/>
      <w:r>
        <w:t xml:space="preserve"> </w:t>
      </w:r>
      <w:proofErr w:type="spellStart"/>
      <w:r>
        <w:t>optimizar</w:t>
      </w:r>
      <w:proofErr w:type="spellEnd"/>
      <w:r>
        <w:t xml:space="preserve"> </w:t>
      </w:r>
      <w:proofErr w:type="spellStart"/>
      <w:r>
        <w:t>el</w:t>
      </w:r>
      <w:proofErr w:type="spellEnd"/>
      <w:r>
        <w:t xml:space="preserve"> </w:t>
      </w:r>
      <w:proofErr w:type="spellStart"/>
      <w:r>
        <w:t>registro</w:t>
      </w:r>
      <w:proofErr w:type="spellEnd"/>
      <w:r>
        <w:t xml:space="preserve">, control y </w:t>
      </w:r>
      <w:proofErr w:type="spellStart"/>
      <w:r>
        <w:t>seguimiento</w:t>
      </w:r>
      <w:proofErr w:type="spellEnd"/>
      <w:r>
        <w:t xml:space="preserve"> de las solicitudes de </w:t>
      </w:r>
      <w:proofErr w:type="spellStart"/>
      <w:r>
        <w:t>historias</w:t>
      </w:r>
      <w:proofErr w:type="spellEnd"/>
      <w:r>
        <w:t xml:space="preserve"> </w:t>
      </w:r>
      <w:proofErr w:type="spellStart"/>
      <w:r>
        <w:t>clínicas</w:t>
      </w:r>
      <w:proofErr w:type="spellEnd"/>
      <w:r>
        <w:t xml:space="preserve"> </w:t>
      </w:r>
      <w:proofErr w:type="spellStart"/>
      <w:r>
        <w:t>en</w:t>
      </w:r>
      <w:proofErr w:type="spellEnd"/>
      <w:r>
        <w:t xml:space="preserve"> la Clínica </w:t>
      </w:r>
      <w:proofErr w:type="spellStart"/>
      <w:r>
        <w:t>Junical</w:t>
      </w:r>
      <w:proofErr w:type="spellEnd"/>
      <w:r>
        <w:t xml:space="preserve">, </w:t>
      </w:r>
      <w:proofErr w:type="spellStart"/>
      <w:r>
        <w:t>garantizando</w:t>
      </w:r>
      <w:proofErr w:type="spellEnd"/>
      <w:r>
        <w:t xml:space="preserve"> la </w:t>
      </w:r>
      <w:proofErr w:type="spellStart"/>
      <w:r>
        <w:t>integridad</w:t>
      </w:r>
      <w:proofErr w:type="spellEnd"/>
      <w:r>
        <w:t xml:space="preserve"> de </w:t>
      </w:r>
      <w:proofErr w:type="spellStart"/>
      <w:r>
        <w:t>los</w:t>
      </w:r>
      <w:proofErr w:type="spellEnd"/>
      <w:r>
        <w:t xml:space="preserve"> </w:t>
      </w:r>
      <w:proofErr w:type="spellStart"/>
      <w:r>
        <w:t>datos</w:t>
      </w:r>
      <w:proofErr w:type="spellEnd"/>
      <w:r>
        <w:t xml:space="preserve"> y </w:t>
      </w:r>
      <w:proofErr w:type="spellStart"/>
      <w:r>
        <w:t>agilizando</w:t>
      </w:r>
      <w:proofErr w:type="spellEnd"/>
      <w:r>
        <w:t xml:space="preserve"> la </w:t>
      </w:r>
      <w:proofErr w:type="spellStart"/>
      <w:r>
        <w:t>atención</w:t>
      </w:r>
      <w:proofErr w:type="spellEnd"/>
      <w:r>
        <w:t xml:space="preserve"> </w:t>
      </w:r>
      <w:proofErr w:type="spellStart"/>
      <w:r>
        <w:t>en</w:t>
      </w:r>
      <w:proofErr w:type="spellEnd"/>
      <w:r>
        <w:t xml:space="preserve"> </w:t>
      </w:r>
      <w:proofErr w:type="spellStart"/>
      <w:r>
        <w:t>ventanilla</w:t>
      </w:r>
      <w:proofErr w:type="spellEnd"/>
      <w:r>
        <w:t>?</w:t>
      </w:r>
    </w:p>
    <w:p w14:paraId="1CE4C90D" w14:textId="77777777" w:rsidR="007C742B" w:rsidRDefault="00000000">
      <w:r>
        <w:br w:type="page"/>
      </w:r>
    </w:p>
    <w:p w14:paraId="1001B684" w14:textId="501A8372" w:rsidR="007C742B" w:rsidRPr="00717E76" w:rsidRDefault="00000000" w:rsidP="006E25B1">
      <w:pPr>
        <w:pStyle w:val="Ttulo1"/>
        <w:spacing w:before="0" w:after="360" w:line="240" w:lineRule="auto"/>
        <w:jc w:val="center"/>
        <w:rPr>
          <w:color w:val="000000" w:themeColor="text1"/>
        </w:rPr>
      </w:pPr>
      <w:bookmarkStart w:id="3" w:name="_Toc229518040"/>
      <w:r w:rsidRPr="00717E76">
        <w:rPr>
          <w:rFonts w:ascii="Arial" w:hAnsi="Arial"/>
          <w:color w:val="000000" w:themeColor="text1"/>
        </w:rPr>
        <w:lastRenderedPageBreak/>
        <w:t>2. JUSTIFICACIÓN</w:t>
      </w:r>
      <w:bookmarkEnd w:id="3"/>
    </w:p>
    <w:p w14:paraId="2CC3A1AC" w14:textId="77777777" w:rsidR="007C742B" w:rsidRDefault="00000000">
      <w:pPr>
        <w:spacing w:after="240" w:line="240" w:lineRule="auto"/>
        <w:jc w:val="both"/>
      </w:pPr>
      <w:r>
        <w:t xml:space="preserve">El </w:t>
      </w:r>
      <w:proofErr w:type="spellStart"/>
      <w:r>
        <w:t>presente</w:t>
      </w:r>
      <w:proofErr w:type="spellEnd"/>
      <w:r>
        <w:t xml:space="preserve"> </w:t>
      </w:r>
      <w:proofErr w:type="spellStart"/>
      <w:r>
        <w:t>proyecto</w:t>
      </w:r>
      <w:proofErr w:type="spellEnd"/>
      <w:r>
        <w:t xml:space="preserve"> se </w:t>
      </w:r>
      <w:proofErr w:type="spellStart"/>
      <w:r>
        <w:t>justifica</w:t>
      </w:r>
      <w:proofErr w:type="spellEnd"/>
      <w:r>
        <w:t xml:space="preserve"> </w:t>
      </w:r>
      <w:proofErr w:type="spellStart"/>
      <w:r>
        <w:t>por</w:t>
      </w:r>
      <w:proofErr w:type="spellEnd"/>
      <w:r>
        <w:t xml:space="preserve"> la </w:t>
      </w:r>
      <w:proofErr w:type="spellStart"/>
      <w:r>
        <w:t>necesidad</w:t>
      </w:r>
      <w:proofErr w:type="spellEnd"/>
      <w:r>
        <w:t xml:space="preserve"> real de </w:t>
      </w:r>
      <w:proofErr w:type="spellStart"/>
      <w:r>
        <w:t>modernizar</w:t>
      </w:r>
      <w:proofErr w:type="spellEnd"/>
      <w:r>
        <w:t xml:space="preserve"> uno de </w:t>
      </w:r>
      <w:proofErr w:type="spellStart"/>
      <w:r>
        <w:t>los</w:t>
      </w:r>
      <w:proofErr w:type="spellEnd"/>
      <w:r>
        <w:t xml:space="preserve"> </w:t>
      </w:r>
      <w:proofErr w:type="spellStart"/>
      <w:r>
        <w:t>procesos</w:t>
      </w:r>
      <w:proofErr w:type="spellEnd"/>
      <w:r>
        <w:t xml:space="preserve"> </w:t>
      </w:r>
      <w:proofErr w:type="spellStart"/>
      <w:r>
        <w:t>administrativos</w:t>
      </w:r>
      <w:proofErr w:type="spellEnd"/>
      <w:r>
        <w:t xml:space="preserve"> </w:t>
      </w:r>
      <w:proofErr w:type="spellStart"/>
      <w:r>
        <w:t>más</w:t>
      </w:r>
      <w:proofErr w:type="spellEnd"/>
      <w:r>
        <w:t xml:space="preserve"> </w:t>
      </w:r>
      <w:proofErr w:type="spellStart"/>
      <w:r>
        <w:t>sensibles</w:t>
      </w:r>
      <w:proofErr w:type="spellEnd"/>
      <w:r>
        <w:t xml:space="preserve"> de la Clínica </w:t>
      </w:r>
      <w:proofErr w:type="spellStart"/>
      <w:r>
        <w:t>Junical</w:t>
      </w:r>
      <w:proofErr w:type="spellEnd"/>
      <w:r>
        <w:t xml:space="preserve">: la </w:t>
      </w:r>
      <w:proofErr w:type="spellStart"/>
      <w:r>
        <w:t>gestión</w:t>
      </w:r>
      <w:proofErr w:type="spellEnd"/>
      <w:r>
        <w:t xml:space="preserve"> de las solicitudes de </w:t>
      </w:r>
      <w:proofErr w:type="spellStart"/>
      <w:r>
        <w:t>historias</w:t>
      </w:r>
      <w:proofErr w:type="spellEnd"/>
      <w:r>
        <w:t xml:space="preserve"> </w:t>
      </w:r>
      <w:proofErr w:type="spellStart"/>
      <w:r>
        <w:t>clínicas</w:t>
      </w:r>
      <w:proofErr w:type="spellEnd"/>
      <w:r>
        <w:t xml:space="preserve">. </w:t>
      </w:r>
      <w:proofErr w:type="spellStart"/>
      <w:r>
        <w:t>Contar</w:t>
      </w:r>
      <w:proofErr w:type="spellEnd"/>
      <w:r>
        <w:t xml:space="preserve"> con </w:t>
      </w:r>
      <w:proofErr w:type="spellStart"/>
      <w:r>
        <w:t>una</w:t>
      </w:r>
      <w:proofErr w:type="spellEnd"/>
      <w:r>
        <w:t xml:space="preserve"> </w:t>
      </w:r>
      <w:proofErr w:type="spellStart"/>
      <w:r>
        <w:t>herramienta</w:t>
      </w:r>
      <w:proofErr w:type="spellEnd"/>
      <w:r>
        <w:t xml:space="preserve"> </w:t>
      </w:r>
      <w:proofErr w:type="spellStart"/>
      <w:r>
        <w:t>tecnológica</w:t>
      </w:r>
      <w:proofErr w:type="spellEnd"/>
      <w:r>
        <w:t xml:space="preserve"> </w:t>
      </w:r>
      <w:proofErr w:type="spellStart"/>
      <w:r>
        <w:t>dedicada</w:t>
      </w:r>
      <w:proofErr w:type="spellEnd"/>
      <w:r>
        <w:t xml:space="preserve"> </w:t>
      </w:r>
      <w:proofErr w:type="spellStart"/>
      <w:r>
        <w:t>permite</w:t>
      </w:r>
      <w:proofErr w:type="spellEnd"/>
      <w:r>
        <w:t xml:space="preserve"> </w:t>
      </w:r>
      <w:proofErr w:type="spellStart"/>
      <w:r>
        <w:t>eliminar</w:t>
      </w:r>
      <w:proofErr w:type="spellEnd"/>
      <w:r>
        <w:t xml:space="preserve"> las </w:t>
      </w:r>
      <w:proofErr w:type="spellStart"/>
      <w:r>
        <w:t>deficiencias</w:t>
      </w:r>
      <w:proofErr w:type="spellEnd"/>
      <w:r>
        <w:t xml:space="preserve"> </w:t>
      </w:r>
      <w:proofErr w:type="spellStart"/>
      <w:r>
        <w:t>propias</w:t>
      </w:r>
      <w:proofErr w:type="spellEnd"/>
      <w:r>
        <w:t xml:space="preserve"> del </w:t>
      </w:r>
      <w:proofErr w:type="spellStart"/>
      <w:r>
        <w:t>manejo</w:t>
      </w:r>
      <w:proofErr w:type="spellEnd"/>
      <w:r>
        <w:t xml:space="preserve"> manual y </w:t>
      </w:r>
      <w:proofErr w:type="spellStart"/>
      <w:r>
        <w:t>garantizar</w:t>
      </w:r>
      <w:proofErr w:type="spellEnd"/>
      <w:r>
        <w:t xml:space="preserve"> un </w:t>
      </w:r>
      <w:proofErr w:type="spellStart"/>
      <w:r>
        <w:t>registro</w:t>
      </w:r>
      <w:proofErr w:type="spellEnd"/>
      <w:r>
        <w:t xml:space="preserve"> </w:t>
      </w:r>
      <w:proofErr w:type="spellStart"/>
      <w:r>
        <w:t>confiable</w:t>
      </w:r>
      <w:proofErr w:type="spellEnd"/>
      <w:r>
        <w:t xml:space="preserve">, </w:t>
      </w:r>
      <w:proofErr w:type="spellStart"/>
      <w:r>
        <w:t>organizado</w:t>
      </w:r>
      <w:proofErr w:type="spellEnd"/>
      <w:r>
        <w:t xml:space="preserve"> y auditable, </w:t>
      </w:r>
      <w:proofErr w:type="spellStart"/>
      <w:r>
        <w:t>en</w:t>
      </w:r>
      <w:proofErr w:type="spellEnd"/>
      <w:r>
        <w:t xml:space="preserve"> </w:t>
      </w:r>
      <w:proofErr w:type="spellStart"/>
      <w:r>
        <w:t>concordancia</w:t>
      </w:r>
      <w:proofErr w:type="spellEnd"/>
      <w:r>
        <w:t xml:space="preserve"> con </w:t>
      </w:r>
      <w:proofErr w:type="spellStart"/>
      <w:r>
        <w:t>los</w:t>
      </w:r>
      <w:proofErr w:type="spellEnd"/>
      <w:r>
        <w:t xml:space="preserve"> </w:t>
      </w:r>
      <w:proofErr w:type="spellStart"/>
      <w:r>
        <w:t>principios</w:t>
      </w:r>
      <w:proofErr w:type="spellEnd"/>
      <w:r>
        <w:t xml:space="preserve"> </w:t>
      </w:r>
      <w:proofErr w:type="spellStart"/>
      <w:r>
        <w:t>establecidos</w:t>
      </w:r>
      <w:proofErr w:type="spellEnd"/>
      <w:r>
        <w:t xml:space="preserve"> </w:t>
      </w:r>
      <w:proofErr w:type="spellStart"/>
      <w:r>
        <w:t>por</w:t>
      </w:r>
      <w:proofErr w:type="spellEnd"/>
      <w:r>
        <w:t xml:space="preserve"> la </w:t>
      </w:r>
      <w:proofErr w:type="spellStart"/>
      <w:r>
        <w:t>normatividad</w:t>
      </w:r>
      <w:proofErr w:type="spellEnd"/>
      <w:r>
        <w:t xml:space="preserve"> </w:t>
      </w:r>
      <w:proofErr w:type="spellStart"/>
      <w:r>
        <w:t>colombiana</w:t>
      </w:r>
      <w:proofErr w:type="spellEnd"/>
      <w:r>
        <w:t xml:space="preserve"> (</w:t>
      </w:r>
      <w:proofErr w:type="spellStart"/>
      <w:r>
        <w:t>Ministerio</w:t>
      </w:r>
      <w:proofErr w:type="spellEnd"/>
      <w:r>
        <w:t xml:space="preserve"> de Salud y </w:t>
      </w:r>
      <w:proofErr w:type="spellStart"/>
      <w:r>
        <w:t>Protección</w:t>
      </w:r>
      <w:proofErr w:type="spellEnd"/>
      <w:r>
        <w:t xml:space="preserve"> Social, 2017).</w:t>
      </w:r>
    </w:p>
    <w:p w14:paraId="681E1468" w14:textId="77777777" w:rsidR="007C742B" w:rsidRDefault="00000000">
      <w:pPr>
        <w:spacing w:after="240" w:line="240" w:lineRule="auto"/>
        <w:jc w:val="both"/>
      </w:pPr>
      <w:r>
        <w:t xml:space="preserve">Los </w:t>
      </w:r>
      <w:proofErr w:type="spellStart"/>
      <w:r>
        <w:t>beneficios</w:t>
      </w:r>
      <w:proofErr w:type="spellEnd"/>
      <w:r>
        <w:t xml:space="preserve"> </w:t>
      </w:r>
      <w:proofErr w:type="spellStart"/>
      <w:r>
        <w:t>esperados</w:t>
      </w:r>
      <w:proofErr w:type="spellEnd"/>
      <w:r>
        <w:t xml:space="preserve"> se </w:t>
      </w:r>
      <w:proofErr w:type="spellStart"/>
      <w:r>
        <w:t>reflejan</w:t>
      </w:r>
      <w:proofErr w:type="spellEnd"/>
      <w:r>
        <w:t xml:space="preserve"> </w:t>
      </w:r>
      <w:proofErr w:type="spellStart"/>
      <w:r>
        <w:t>en</w:t>
      </w:r>
      <w:proofErr w:type="spellEnd"/>
      <w:r>
        <w:t xml:space="preserve"> la </w:t>
      </w:r>
      <w:proofErr w:type="spellStart"/>
      <w:r>
        <w:t>reducción</w:t>
      </w:r>
      <w:proofErr w:type="spellEnd"/>
      <w:r>
        <w:t xml:space="preserve"> de </w:t>
      </w:r>
      <w:proofErr w:type="spellStart"/>
      <w:r>
        <w:t>los</w:t>
      </w:r>
      <w:proofErr w:type="spellEnd"/>
      <w:r>
        <w:t xml:space="preserve"> </w:t>
      </w:r>
      <w:proofErr w:type="spellStart"/>
      <w:r>
        <w:t>tiempos</w:t>
      </w:r>
      <w:proofErr w:type="spellEnd"/>
      <w:r>
        <w:t xml:space="preserve"> de </w:t>
      </w:r>
      <w:proofErr w:type="spellStart"/>
      <w:r>
        <w:t>atención</w:t>
      </w:r>
      <w:proofErr w:type="spellEnd"/>
      <w:r>
        <w:t xml:space="preserve"> al </w:t>
      </w:r>
      <w:proofErr w:type="spellStart"/>
      <w:r>
        <w:t>usuario</w:t>
      </w:r>
      <w:proofErr w:type="spellEnd"/>
      <w:r>
        <w:t xml:space="preserve">, la </w:t>
      </w:r>
      <w:proofErr w:type="spellStart"/>
      <w:r>
        <w:t>disminución</w:t>
      </w:r>
      <w:proofErr w:type="spellEnd"/>
      <w:r>
        <w:t xml:space="preserve"> de </w:t>
      </w:r>
      <w:proofErr w:type="spellStart"/>
      <w:r>
        <w:t>errores</w:t>
      </w:r>
      <w:proofErr w:type="spellEnd"/>
      <w:r>
        <w:t xml:space="preserve"> </w:t>
      </w:r>
      <w:proofErr w:type="spellStart"/>
      <w:r>
        <w:t>humanos</w:t>
      </w:r>
      <w:proofErr w:type="spellEnd"/>
      <w:r>
        <w:t xml:space="preserve"> </w:t>
      </w:r>
      <w:proofErr w:type="spellStart"/>
      <w:r>
        <w:t>en</w:t>
      </w:r>
      <w:proofErr w:type="spellEnd"/>
      <w:r>
        <w:t xml:space="preserve"> la </w:t>
      </w:r>
      <w:proofErr w:type="spellStart"/>
      <w:r>
        <w:t>captura</w:t>
      </w:r>
      <w:proofErr w:type="spellEnd"/>
      <w:r>
        <w:t xml:space="preserve"> de </w:t>
      </w:r>
      <w:proofErr w:type="spellStart"/>
      <w:r>
        <w:t>datos</w:t>
      </w:r>
      <w:proofErr w:type="spellEnd"/>
      <w:r>
        <w:t xml:space="preserve">, la </w:t>
      </w:r>
      <w:proofErr w:type="spellStart"/>
      <w:r>
        <w:t>posibilidad</w:t>
      </w:r>
      <w:proofErr w:type="spellEnd"/>
      <w:r>
        <w:t xml:space="preserve"> de </w:t>
      </w:r>
      <w:proofErr w:type="spellStart"/>
      <w:r>
        <w:t>consultar</w:t>
      </w:r>
      <w:proofErr w:type="spellEnd"/>
      <w:r>
        <w:t xml:space="preserve"> </w:t>
      </w:r>
      <w:proofErr w:type="spellStart"/>
      <w:r>
        <w:t>el</w:t>
      </w:r>
      <w:proofErr w:type="spellEnd"/>
      <w:r>
        <w:t xml:space="preserve"> </w:t>
      </w:r>
      <w:proofErr w:type="spellStart"/>
      <w:r>
        <w:t>estado</w:t>
      </w:r>
      <w:proofErr w:type="spellEnd"/>
      <w:r>
        <w:t xml:space="preserve"> de </w:t>
      </w:r>
      <w:proofErr w:type="spellStart"/>
      <w:r>
        <w:t>cada</w:t>
      </w:r>
      <w:proofErr w:type="spellEnd"/>
      <w:r>
        <w:t xml:space="preserve"> </w:t>
      </w:r>
      <w:proofErr w:type="spellStart"/>
      <w:r>
        <w:t>solicitud</w:t>
      </w:r>
      <w:proofErr w:type="spellEnd"/>
      <w:r>
        <w:t xml:space="preserve"> </w:t>
      </w:r>
      <w:proofErr w:type="spellStart"/>
      <w:r>
        <w:t>en</w:t>
      </w:r>
      <w:proofErr w:type="spellEnd"/>
      <w:r>
        <w:t xml:space="preserve"> </w:t>
      </w:r>
      <w:proofErr w:type="spellStart"/>
      <w:r>
        <w:t>tiempo</w:t>
      </w:r>
      <w:proofErr w:type="spellEnd"/>
      <w:r>
        <w:t xml:space="preserve"> real y la </w:t>
      </w:r>
      <w:proofErr w:type="spellStart"/>
      <w:r>
        <w:t>generación</w:t>
      </w:r>
      <w:proofErr w:type="spellEnd"/>
      <w:r>
        <w:t xml:space="preserve"> </w:t>
      </w:r>
      <w:proofErr w:type="spellStart"/>
      <w:r>
        <w:t>automática</w:t>
      </w:r>
      <w:proofErr w:type="spellEnd"/>
      <w:r>
        <w:t xml:space="preserve"> de </w:t>
      </w:r>
      <w:proofErr w:type="spellStart"/>
      <w:r>
        <w:t>reportes</w:t>
      </w:r>
      <w:proofErr w:type="spellEnd"/>
      <w:r>
        <w:t xml:space="preserve"> </w:t>
      </w:r>
      <w:proofErr w:type="spellStart"/>
      <w:r>
        <w:t>que</w:t>
      </w:r>
      <w:proofErr w:type="spellEnd"/>
      <w:r>
        <w:t xml:space="preserve"> </w:t>
      </w:r>
      <w:proofErr w:type="spellStart"/>
      <w:r>
        <w:t>apoyen</w:t>
      </w:r>
      <w:proofErr w:type="spellEnd"/>
      <w:r>
        <w:t xml:space="preserve"> la </w:t>
      </w:r>
      <w:proofErr w:type="spellStart"/>
      <w:r>
        <w:t>toma</w:t>
      </w:r>
      <w:proofErr w:type="spellEnd"/>
      <w:r>
        <w:t xml:space="preserve"> de </w:t>
      </w:r>
      <w:proofErr w:type="spellStart"/>
      <w:r>
        <w:t>decisiones</w:t>
      </w:r>
      <w:proofErr w:type="spellEnd"/>
      <w:r>
        <w:t xml:space="preserve"> </w:t>
      </w:r>
      <w:proofErr w:type="spellStart"/>
      <w:r>
        <w:t>administrativas</w:t>
      </w:r>
      <w:proofErr w:type="spellEnd"/>
      <w:r>
        <w:t xml:space="preserve"> (Sommerville, 2021). Los </w:t>
      </w:r>
      <w:proofErr w:type="spellStart"/>
      <w:r>
        <w:t>beneficiarios</w:t>
      </w:r>
      <w:proofErr w:type="spellEnd"/>
      <w:r>
        <w:t xml:space="preserve"> </w:t>
      </w:r>
      <w:proofErr w:type="spellStart"/>
      <w:r>
        <w:t>directos</w:t>
      </w:r>
      <w:proofErr w:type="spellEnd"/>
      <w:r>
        <w:t xml:space="preserve"> son </w:t>
      </w:r>
      <w:proofErr w:type="spellStart"/>
      <w:r>
        <w:t>los</w:t>
      </w:r>
      <w:proofErr w:type="spellEnd"/>
      <w:r>
        <w:t xml:space="preserve"> </w:t>
      </w:r>
      <w:proofErr w:type="spellStart"/>
      <w:r>
        <w:t>usuarios</w:t>
      </w:r>
      <w:proofErr w:type="spellEnd"/>
      <w:r>
        <w:t xml:space="preserve"> </w:t>
      </w:r>
      <w:proofErr w:type="spellStart"/>
      <w:r>
        <w:t>que</w:t>
      </w:r>
      <w:proofErr w:type="spellEnd"/>
      <w:r>
        <w:t xml:space="preserve"> </w:t>
      </w:r>
      <w:proofErr w:type="spellStart"/>
      <w:r>
        <w:t>acuden</w:t>
      </w:r>
      <w:proofErr w:type="spellEnd"/>
      <w:r>
        <w:t xml:space="preserve"> a la </w:t>
      </w:r>
      <w:proofErr w:type="spellStart"/>
      <w:r>
        <w:t>clínica</w:t>
      </w:r>
      <w:proofErr w:type="spellEnd"/>
      <w:r>
        <w:t xml:space="preserve"> para </w:t>
      </w:r>
      <w:proofErr w:type="spellStart"/>
      <w:r>
        <w:t>solicitar</w:t>
      </w:r>
      <w:proofErr w:type="spellEnd"/>
      <w:r>
        <w:t xml:space="preserve"> sus </w:t>
      </w:r>
      <w:proofErr w:type="spellStart"/>
      <w:r>
        <w:t>historias</w:t>
      </w:r>
      <w:proofErr w:type="spellEnd"/>
      <w:r>
        <w:t xml:space="preserve"> </w:t>
      </w:r>
      <w:proofErr w:type="spellStart"/>
      <w:r>
        <w:t>clínicas</w:t>
      </w:r>
      <w:proofErr w:type="spellEnd"/>
      <w:r>
        <w:t xml:space="preserve">, </w:t>
      </w:r>
      <w:proofErr w:type="spellStart"/>
      <w:r>
        <w:t>el</w:t>
      </w:r>
      <w:proofErr w:type="spellEnd"/>
      <w:r>
        <w:t xml:space="preserve"> personal de </w:t>
      </w:r>
      <w:proofErr w:type="spellStart"/>
      <w:r>
        <w:t>ventanilla</w:t>
      </w:r>
      <w:proofErr w:type="spellEnd"/>
      <w:r>
        <w:t xml:space="preserve"> </w:t>
      </w:r>
      <w:proofErr w:type="spellStart"/>
      <w:r>
        <w:t>que</w:t>
      </w:r>
      <w:proofErr w:type="spellEnd"/>
      <w:r>
        <w:t xml:space="preserve"> </w:t>
      </w:r>
      <w:proofErr w:type="spellStart"/>
      <w:r>
        <w:t>dispondrá</w:t>
      </w:r>
      <w:proofErr w:type="spellEnd"/>
      <w:r>
        <w:t xml:space="preserve"> de </w:t>
      </w:r>
      <w:proofErr w:type="spellStart"/>
      <w:r>
        <w:t>una</w:t>
      </w:r>
      <w:proofErr w:type="spellEnd"/>
      <w:r>
        <w:t xml:space="preserve"> </w:t>
      </w:r>
      <w:proofErr w:type="spellStart"/>
      <w:r>
        <w:t>herramienta</w:t>
      </w:r>
      <w:proofErr w:type="spellEnd"/>
      <w:r>
        <w:t xml:space="preserve"> para </w:t>
      </w:r>
      <w:proofErr w:type="spellStart"/>
      <w:r>
        <w:t>agilizar</w:t>
      </w:r>
      <w:proofErr w:type="spellEnd"/>
      <w:r>
        <w:t xml:space="preserve"> </w:t>
      </w:r>
      <w:proofErr w:type="spellStart"/>
      <w:r>
        <w:t>su</w:t>
      </w:r>
      <w:proofErr w:type="spellEnd"/>
      <w:r>
        <w:t xml:space="preserve"> labor y la </w:t>
      </w:r>
      <w:proofErr w:type="spellStart"/>
      <w:r>
        <w:t>administración</w:t>
      </w:r>
      <w:proofErr w:type="spellEnd"/>
      <w:r>
        <w:t xml:space="preserve"> de la </w:t>
      </w:r>
      <w:proofErr w:type="spellStart"/>
      <w:r>
        <w:t>institución</w:t>
      </w:r>
      <w:proofErr w:type="spellEnd"/>
      <w:r>
        <w:t xml:space="preserve">, </w:t>
      </w:r>
      <w:proofErr w:type="spellStart"/>
      <w:r>
        <w:t>que</w:t>
      </w:r>
      <w:proofErr w:type="spellEnd"/>
      <w:r>
        <w:t xml:space="preserve"> </w:t>
      </w:r>
      <w:proofErr w:type="spellStart"/>
      <w:r>
        <w:t>contará</w:t>
      </w:r>
      <w:proofErr w:type="spellEnd"/>
      <w:r>
        <w:t xml:space="preserve"> con </w:t>
      </w:r>
      <w:proofErr w:type="spellStart"/>
      <w:r>
        <w:t>información</w:t>
      </w:r>
      <w:proofErr w:type="spellEnd"/>
      <w:r>
        <w:t xml:space="preserve"> </w:t>
      </w:r>
      <w:proofErr w:type="spellStart"/>
      <w:r>
        <w:t>trazable</w:t>
      </w:r>
      <w:proofErr w:type="spellEnd"/>
      <w:r>
        <w:t xml:space="preserve"> para </w:t>
      </w:r>
      <w:proofErr w:type="spellStart"/>
      <w:r>
        <w:t>el</w:t>
      </w:r>
      <w:proofErr w:type="spellEnd"/>
      <w:r>
        <w:t xml:space="preserve"> control de </w:t>
      </w:r>
      <w:proofErr w:type="spellStart"/>
      <w:r>
        <w:t>gestión</w:t>
      </w:r>
      <w:proofErr w:type="spellEnd"/>
      <w:r>
        <w:t>.</w:t>
      </w:r>
    </w:p>
    <w:p w14:paraId="56482701" w14:textId="77777777" w:rsidR="002B276A" w:rsidRPr="002B276A" w:rsidRDefault="002B276A" w:rsidP="002B276A">
      <w:pPr>
        <w:spacing w:after="240" w:line="240" w:lineRule="auto"/>
        <w:jc w:val="both"/>
        <w:rPr>
          <w:lang w:val="es-CO"/>
        </w:rPr>
      </w:pPr>
      <w:r w:rsidRPr="002B276A">
        <w:rPr>
          <w:lang w:val="es-CO"/>
        </w:rPr>
        <w:t>El proyecto, desde el punto de vista académico, permite aplicar integralmente los conocimientos adquiridos durante la carrera en análisis de requerimientos, diseño de software, bases de datos, desarrollo web y seguridad de la información (Pressman y Maxim, 2020). Además, fortalece los lazos entre la Universidad Piloto de Colombia y las instituciones del sector salud de la región del Alto Magdalena.</w:t>
      </w:r>
    </w:p>
    <w:p w14:paraId="0E51A10E" w14:textId="77777777" w:rsidR="007C742B" w:rsidRDefault="00000000">
      <w:pPr>
        <w:spacing w:after="240" w:line="240" w:lineRule="auto"/>
        <w:jc w:val="both"/>
      </w:pPr>
      <w:r>
        <w:t xml:space="preserve">El </w:t>
      </w:r>
      <w:proofErr w:type="spellStart"/>
      <w:r>
        <w:t>proyecto</w:t>
      </w:r>
      <w:proofErr w:type="spellEnd"/>
      <w:r>
        <w:t xml:space="preserve"> </w:t>
      </w:r>
      <w:proofErr w:type="spellStart"/>
      <w:r>
        <w:t>contribuye</w:t>
      </w:r>
      <w:proofErr w:type="spellEnd"/>
      <w:r>
        <w:t xml:space="preserve"> al </w:t>
      </w:r>
      <w:proofErr w:type="spellStart"/>
      <w:r>
        <w:t>cumplimiento</w:t>
      </w:r>
      <w:proofErr w:type="spellEnd"/>
      <w:r>
        <w:t xml:space="preserve"> del </w:t>
      </w:r>
      <w:proofErr w:type="spellStart"/>
      <w:r>
        <w:t>Objetivo</w:t>
      </w:r>
      <w:proofErr w:type="spellEnd"/>
      <w:r>
        <w:t xml:space="preserve"> de Desarrollo </w:t>
      </w:r>
      <w:proofErr w:type="spellStart"/>
      <w:r>
        <w:t>Sostenible</w:t>
      </w:r>
      <w:proofErr w:type="spellEnd"/>
      <w:r>
        <w:t xml:space="preserve"> </w:t>
      </w:r>
      <w:proofErr w:type="spellStart"/>
      <w:r>
        <w:t>número</w:t>
      </w:r>
      <w:proofErr w:type="spellEnd"/>
      <w:r>
        <w:t xml:space="preserve"> </w:t>
      </w:r>
      <w:proofErr w:type="spellStart"/>
      <w:r>
        <w:t>tres</w:t>
      </w:r>
      <w:proofErr w:type="spellEnd"/>
      <w:r>
        <w:t xml:space="preserve">, </w:t>
      </w:r>
      <w:proofErr w:type="spellStart"/>
      <w:r>
        <w:t>denominado</w:t>
      </w:r>
      <w:proofErr w:type="spellEnd"/>
      <w:r>
        <w:t xml:space="preserve"> Salud y </w:t>
      </w:r>
      <w:proofErr w:type="spellStart"/>
      <w:r>
        <w:t>Bienestar</w:t>
      </w:r>
      <w:proofErr w:type="spellEnd"/>
      <w:r>
        <w:t xml:space="preserve">, </w:t>
      </w:r>
      <w:proofErr w:type="spellStart"/>
      <w:r>
        <w:t>en</w:t>
      </w:r>
      <w:proofErr w:type="spellEnd"/>
      <w:r>
        <w:t xml:space="preserve"> </w:t>
      </w:r>
      <w:proofErr w:type="spellStart"/>
      <w:r>
        <w:t>su</w:t>
      </w:r>
      <w:proofErr w:type="spellEnd"/>
      <w:r>
        <w:t xml:space="preserve"> meta </w:t>
      </w:r>
      <w:proofErr w:type="spellStart"/>
      <w:r>
        <w:t>relacionada</w:t>
      </w:r>
      <w:proofErr w:type="spellEnd"/>
      <w:r>
        <w:t xml:space="preserve"> con </w:t>
      </w:r>
      <w:proofErr w:type="spellStart"/>
      <w:r>
        <w:t>el</w:t>
      </w:r>
      <w:proofErr w:type="spellEnd"/>
      <w:r>
        <w:t xml:space="preserve"> </w:t>
      </w:r>
      <w:proofErr w:type="spellStart"/>
      <w:r>
        <w:t>fortalecimiento</w:t>
      </w:r>
      <w:proofErr w:type="spellEnd"/>
      <w:r>
        <w:t xml:space="preserve"> de la </w:t>
      </w:r>
      <w:proofErr w:type="spellStart"/>
      <w:r>
        <w:t>capacidad</w:t>
      </w:r>
      <w:proofErr w:type="spellEnd"/>
      <w:r>
        <w:t xml:space="preserve"> de las </w:t>
      </w:r>
      <w:proofErr w:type="spellStart"/>
      <w:r>
        <w:t>instituciones</w:t>
      </w:r>
      <w:proofErr w:type="spellEnd"/>
      <w:r>
        <w:t xml:space="preserve"> de </w:t>
      </w:r>
      <w:proofErr w:type="spellStart"/>
      <w:r>
        <w:t>salud</w:t>
      </w:r>
      <w:proofErr w:type="spellEnd"/>
      <w:r>
        <w:t xml:space="preserve"> para </w:t>
      </w:r>
      <w:proofErr w:type="spellStart"/>
      <w:r>
        <w:t>proveer</w:t>
      </w:r>
      <w:proofErr w:type="spellEnd"/>
      <w:r>
        <w:t xml:space="preserve"> </w:t>
      </w:r>
      <w:proofErr w:type="spellStart"/>
      <w:r>
        <w:t>servicios</w:t>
      </w:r>
      <w:proofErr w:type="spellEnd"/>
      <w:r>
        <w:t xml:space="preserve"> de </w:t>
      </w:r>
      <w:proofErr w:type="spellStart"/>
      <w:r>
        <w:t>calidad</w:t>
      </w:r>
      <w:proofErr w:type="spellEnd"/>
      <w:r>
        <w:t xml:space="preserve"> y con </w:t>
      </w:r>
      <w:proofErr w:type="spellStart"/>
      <w:r>
        <w:t>información</w:t>
      </w:r>
      <w:proofErr w:type="spellEnd"/>
      <w:r>
        <w:t xml:space="preserve"> </w:t>
      </w:r>
      <w:proofErr w:type="spellStart"/>
      <w:r>
        <w:t>confiable</w:t>
      </w:r>
      <w:proofErr w:type="spellEnd"/>
      <w:r>
        <w:t xml:space="preserve"> a la población (Organización de las </w:t>
      </w:r>
      <w:proofErr w:type="spellStart"/>
      <w:r>
        <w:t>Naciones</w:t>
      </w:r>
      <w:proofErr w:type="spellEnd"/>
      <w:r>
        <w:t xml:space="preserve"> Unidas, 2015).</w:t>
      </w:r>
    </w:p>
    <w:p w14:paraId="6C9C5E17" w14:textId="77777777" w:rsidR="007C742B" w:rsidRDefault="00000000">
      <w:r>
        <w:br w:type="page"/>
      </w:r>
    </w:p>
    <w:p w14:paraId="45D2878D" w14:textId="0FA0EAEA" w:rsidR="007C742B" w:rsidRPr="00717E76" w:rsidRDefault="00000000" w:rsidP="006E25B1">
      <w:pPr>
        <w:pStyle w:val="Ttulo1"/>
        <w:spacing w:before="0" w:after="360" w:line="240" w:lineRule="auto"/>
        <w:jc w:val="center"/>
        <w:rPr>
          <w:color w:val="000000" w:themeColor="text1"/>
        </w:rPr>
      </w:pPr>
      <w:bookmarkStart w:id="4" w:name="_Toc229518041"/>
      <w:r w:rsidRPr="00717E76">
        <w:rPr>
          <w:rFonts w:ascii="Arial" w:hAnsi="Arial"/>
          <w:color w:val="000000" w:themeColor="text1"/>
        </w:rPr>
        <w:lastRenderedPageBreak/>
        <w:t>3. OBJETIVOS</w:t>
      </w:r>
      <w:bookmarkEnd w:id="4"/>
    </w:p>
    <w:p w14:paraId="38A6F4FB" w14:textId="50EFB7A3" w:rsidR="007C742B" w:rsidRPr="00717E76" w:rsidRDefault="00000000">
      <w:pPr>
        <w:pStyle w:val="Ttulo2"/>
        <w:spacing w:before="120" w:after="240" w:line="240" w:lineRule="auto"/>
        <w:rPr>
          <w:color w:val="000000" w:themeColor="text1"/>
        </w:rPr>
      </w:pPr>
      <w:bookmarkStart w:id="5" w:name="_Toc229518042"/>
      <w:r w:rsidRPr="00717E76">
        <w:rPr>
          <w:rFonts w:ascii="Arial" w:hAnsi="Arial"/>
          <w:color w:val="000000" w:themeColor="text1"/>
          <w:sz w:val="24"/>
        </w:rPr>
        <w:t>3.1. GENERAL</w:t>
      </w:r>
      <w:bookmarkEnd w:id="5"/>
    </w:p>
    <w:p w14:paraId="781102F8" w14:textId="77777777" w:rsidR="007C742B" w:rsidRDefault="00000000">
      <w:pPr>
        <w:spacing w:after="240" w:line="240" w:lineRule="auto"/>
        <w:jc w:val="both"/>
      </w:pPr>
      <w:proofErr w:type="spellStart"/>
      <w:r>
        <w:t>Diseñar</w:t>
      </w:r>
      <w:proofErr w:type="spellEnd"/>
      <w:r>
        <w:t xml:space="preserve">, </w:t>
      </w:r>
      <w:proofErr w:type="spellStart"/>
      <w:r>
        <w:t>desarrollar</w:t>
      </w:r>
      <w:proofErr w:type="spellEnd"/>
      <w:r>
        <w:t xml:space="preserve"> e </w:t>
      </w:r>
      <w:proofErr w:type="spellStart"/>
      <w:r>
        <w:t>implementar</w:t>
      </w:r>
      <w:proofErr w:type="spellEnd"/>
      <w:r>
        <w:t xml:space="preserve"> un </w:t>
      </w:r>
      <w:proofErr w:type="spellStart"/>
      <w:r>
        <w:t>sistema</w:t>
      </w:r>
      <w:proofErr w:type="spellEnd"/>
      <w:r>
        <w:t xml:space="preserve"> de </w:t>
      </w:r>
      <w:proofErr w:type="spellStart"/>
      <w:r>
        <w:t>información</w:t>
      </w:r>
      <w:proofErr w:type="spellEnd"/>
      <w:r>
        <w:t xml:space="preserve"> web </w:t>
      </w:r>
      <w:proofErr w:type="spellStart"/>
      <w:r>
        <w:t>que</w:t>
      </w:r>
      <w:proofErr w:type="spellEnd"/>
      <w:r>
        <w:t xml:space="preserve"> </w:t>
      </w:r>
      <w:proofErr w:type="spellStart"/>
      <w:r>
        <w:t>optimice</w:t>
      </w:r>
      <w:proofErr w:type="spellEnd"/>
      <w:r>
        <w:t xml:space="preserve"> </w:t>
      </w:r>
      <w:proofErr w:type="spellStart"/>
      <w:r>
        <w:t>el</w:t>
      </w:r>
      <w:proofErr w:type="spellEnd"/>
      <w:r>
        <w:t xml:space="preserve"> </w:t>
      </w:r>
      <w:proofErr w:type="spellStart"/>
      <w:r>
        <w:t>registro</w:t>
      </w:r>
      <w:proofErr w:type="spellEnd"/>
      <w:r>
        <w:t xml:space="preserve">, control y </w:t>
      </w:r>
      <w:proofErr w:type="spellStart"/>
      <w:r>
        <w:t>seguimiento</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garantizando</w:t>
      </w:r>
      <w:proofErr w:type="spellEnd"/>
      <w:r>
        <w:t xml:space="preserve"> la </w:t>
      </w:r>
      <w:proofErr w:type="spellStart"/>
      <w:r>
        <w:t>integridad</w:t>
      </w:r>
      <w:proofErr w:type="spellEnd"/>
      <w:r>
        <w:t xml:space="preserve"> de </w:t>
      </w:r>
      <w:proofErr w:type="spellStart"/>
      <w:r>
        <w:t>los</w:t>
      </w:r>
      <w:proofErr w:type="spellEnd"/>
      <w:r>
        <w:t xml:space="preserve"> </w:t>
      </w:r>
      <w:proofErr w:type="spellStart"/>
      <w:r>
        <w:t>datos</w:t>
      </w:r>
      <w:proofErr w:type="spellEnd"/>
      <w:r>
        <w:t xml:space="preserve"> y </w:t>
      </w:r>
      <w:proofErr w:type="spellStart"/>
      <w:r>
        <w:t>agilizando</w:t>
      </w:r>
      <w:proofErr w:type="spellEnd"/>
      <w:r>
        <w:t xml:space="preserve"> la </w:t>
      </w:r>
      <w:proofErr w:type="spellStart"/>
      <w:r>
        <w:t>atención</w:t>
      </w:r>
      <w:proofErr w:type="spellEnd"/>
      <w:r>
        <w:t xml:space="preserve"> </w:t>
      </w:r>
      <w:proofErr w:type="spellStart"/>
      <w:r>
        <w:t>en</w:t>
      </w:r>
      <w:proofErr w:type="spellEnd"/>
      <w:r>
        <w:t xml:space="preserve"> </w:t>
      </w:r>
      <w:proofErr w:type="spellStart"/>
      <w:r>
        <w:t>ventanilla</w:t>
      </w:r>
      <w:proofErr w:type="spellEnd"/>
      <w:r>
        <w:t>.</w:t>
      </w:r>
    </w:p>
    <w:p w14:paraId="66DE2D1E" w14:textId="77777777" w:rsidR="00200EFE" w:rsidRDefault="00200EFE">
      <w:pPr>
        <w:spacing w:after="240" w:line="240" w:lineRule="auto"/>
        <w:jc w:val="both"/>
      </w:pPr>
    </w:p>
    <w:p w14:paraId="03C8621E" w14:textId="77777777" w:rsidR="00200EFE" w:rsidRDefault="00200EFE">
      <w:pPr>
        <w:spacing w:after="240" w:line="240" w:lineRule="auto"/>
        <w:jc w:val="both"/>
      </w:pPr>
    </w:p>
    <w:p w14:paraId="3FABD05E" w14:textId="6D700124" w:rsidR="007C742B" w:rsidRPr="00717E76" w:rsidRDefault="00000000">
      <w:pPr>
        <w:pStyle w:val="Ttulo2"/>
        <w:spacing w:before="120" w:after="240" w:line="240" w:lineRule="auto"/>
        <w:rPr>
          <w:color w:val="000000" w:themeColor="text1"/>
        </w:rPr>
      </w:pPr>
      <w:bookmarkStart w:id="6" w:name="_Toc229518043"/>
      <w:r w:rsidRPr="00717E76">
        <w:rPr>
          <w:rFonts w:ascii="Arial" w:hAnsi="Arial"/>
          <w:color w:val="000000" w:themeColor="text1"/>
          <w:sz w:val="24"/>
        </w:rPr>
        <w:t>3.2. ESPECÍFICOS</w:t>
      </w:r>
      <w:bookmarkEnd w:id="6"/>
    </w:p>
    <w:p w14:paraId="3D656BC2" w14:textId="77777777" w:rsidR="007C742B" w:rsidRDefault="00000000">
      <w:pPr>
        <w:spacing w:after="240" w:line="240" w:lineRule="auto"/>
        <w:jc w:val="both"/>
      </w:pPr>
      <w:proofErr w:type="spellStart"/>
      <w:r>
        <w:t>Analizar</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actuales</w:t>
      </w:r>
      <w:proofErr w:type="spellEnd"/>
      <w:r>
        <w:t xml:space="preserve"> de </w:t>
      </w:r>
      <w:proofErr w:type="spellStart"/>
      <w:r>
        <w:t>registro</w:t>
      </w:r>
      <w:proofErr w:type="spellEnd"/>
      <w:r>
        <w:t xml:space="preserve"> y </w:t>
      </w:r>
      <w:proofErr w:type="spellStart"/>
      <w:r>
        <w:t>gestión</w:t>
      </w:r>
      <w:proofErr w:type="spellEnd"/>
      <w:r>
        <w:t xml:space="preserve"> de </w:t>
      </w:r>
      <w:proofErr w:type="spellStart"/>
      <w:r>
        <w:t>historias</w:t>
      </w:r>
      <w:proofErr w:type="spellEnd"/>
      <w:r>
        <w:t xml:space="preserve"> </w:t>
      </w:r>
      <w:proofErr w:type="spellStart"/>
      <w:r>
        <w:t>clínicas</w:t>
      </w:r>
      <w:proofErr w:type="spellEnd"/>
      <w:r>
        <w:t xml:space="preserve">, con </w:t>
      </w:r>
      <w:proofErr w:type="spellStart"/>
      <w:r>
        <w:t>el</w:t>
      </w:r>
      <w:proofErr w:type="spellEnd"/>
      <w:r>
        <w:t xml:space="preserve"> fin de </w:t>
      </w:r>
      <w:proofErr w:type="spellStart"/>
      <w:r>
        <w:t>identificar</w:t>
      </w:r>
      <w:proofErr w:type="spellEnd"/>
      <w:r>
        <w:t xml:space="preserve"> </w:t>
      </w:r>
      <w:proofErr w:type="spellStart"/>
      <w:r>
        <w:t>falencias</w:t>
      </w:r>
      <w:proofErr w:type="spellEnd"/>
      <w:r>
        <w:t xml:space="preserve"> y </w:t>
      </w:r>
      <w:proofErr w:type="spellStart"/>
      <w:r>
        <w:t>necesidades</w:t>
      </w:r>
      <w:proofErr w:type="spellEnd"/>
      <w:r>
        <w:t xml:space="preserve"> </w:t>
      </w:r>
      <w:proofErr w:type="spellStart"/>
      <w:r>
        <w:t>que</w:t>
      </w:r>
      <w:proofErr w:type="spellEnd"/>
      <w:r>
        <w:t xml:space="preserve"> </w:t>
      </w:r>
      <w:proofErr w:type="spellStart"/>
      <w:r>
        <w:t>permitan</w:t>
      </w:r>
      <w:proofErr w:type="spellEnd"/>
      <w:r>
        <w:t xml:space="preserve"> </w:t>
      </w:r>
      <w:proofErr w:type="spellStart"/>
      <w:r>
        <w:t>optimizar</w:t>
      </w:r>
      <w:proofErr w:type="spellEnd"/>
      <w:r>
        <w:t xml:space="preserve"> la </w:t>
      </w:r>
      <w:proofErr w:type="spellStart"/>
      <w:r>
        <w:t>atención</w:t>
      </w:r>
      <w:proofErr w:type="spellEnd"/>
      <w:r>
        <w:t xml:space="preserve"> </w:t>
      </w:r>
      <w:proofErr w:type="spellStart"/>
      <w:r>
        <w:t>en</w:t>
      </w:r>
      <w:proofErr w:type="spellEnd"/>
      <w:r>
        <w:t xml:space="preserve"> </w:t>
      </w:r>
      <w:proofErr w:type="spellStart"/>
      <w:r>
        <w:t>ventanilla</w:t>
      </w:r>
      <w:proofErr w:type="spellEnd"/>
      <w:r>
        <w:t>.</w:t>
      </w:r>
    </w:p>
    <w:p w14:paraId="76E3C17F" w14:textId="77777777" w:rsidR="007C742B" w:rsidRDefault="00000000">
      <w:pPr>
        <w:spacing w:after="240" w:line="240" w:lineRule="auto"/>
        <w:jc w:val="both"/>
      </w:pPr>
      <w:proofErr w:type="spellStart"/>
      <w:r>
        <w:t>Diseñar</w:t>
      </w:r>
      <w:proofErr w:type="spellEnd"/>
      <w:r>
        <w:t xml:space="preserve"> la </w:t>
      </w:r>
      <w:proofErr w:type="spellStart"/>
      <w:r>
        <w:t>arquitectura</w:t>
      </w:r>
      <w:proofErr w:type="spellEnd"/>
      <w:r>
        <w:t xml:space="preserve"> y </w:t>
      </w:r>
      <w:proofErr w:type="spellStart"/>
      <w:r>
        <w:t>estructura</w:t>
      </w:r>
      <w:proofErr w:type="spellEnd"/>
      <w:r>
        <w:t xml:space="preserve"> del </w:t>
      </w:r>
      <w:proofErr w:type="spellStart"/>
      <w:r>
        <w:t>sistema</w:t>
      </w:r>
      <w:proofErr w:type="spellEnd"/>
      <w:r>
        <w:t xml:space="preserve"> web, </w:t>
      </w:r>
      <w:proofErr w:type="spellStart"/>
      <w:r>
        <w:t>asegurando</w:t>
      </w:r>
      <w:proofErr w:type="spellEnd"/>
      <w:r>
        <w:t xml:space="preserve"> un </w:t>
      </w:r>
      <w:proofErr w:type="spellStart"/>
      <w:r>
        <w:t>flujo</w:t>
      </w:r>
      <w:proofErr w:type="spellEnd"/>
      <w:r>
        <w:t xml:space="preserve"> </w:t>
      </w:r>
      <w:proofErr w:type="spellStart"/>
      <w:r>
        <w:t>eficiente</w:t>
      </w:r>
      <w:proofErr w:type="spellEnd"/>
      <w:r>
        <w:t xml:space="preserve"> para </w:t>
      </w:r>
      <w:proofErr w:type="spellStart"/>
      <w:r>
        <w:t>el</w:t>
      </w:r>
      <w:proofErr w:type="spellEnd"/>
      <w:r>
        <w:t xml:space="preserve"> </w:t>
      </w:r>
      <w:proofErr w:type="spellStart"/>
      <w:r>
        <w:t>registro</w:t>
      </w:r>
      <w:proofErr w:type="spellEnd"/>
      <w:r>
        <w:t xml:space="preserve">, control y </w:t>
      </w:r>
      <w:proofErr w:type="spellStart"/>
      <w:r>
        <w:t>seguimiento</w:t>
      </w:r>
      <w:proofErr w:type="spellEnd"/>
      <w:r>
        <w:t xml:space="preserve"> de la </w:t>
      </w:r>
      <w:proofErr w:type="spellStart"/>
      <w:r>
        <w:t>información</w:t>
      </w:r>
      <w:proofErr w:type="spellEnd"/>
      <w:r>
        <w:t xml:space="preserve"> </w:t>
      </w:r>
      <w:proofErr w:type="spellStart"/>
      <w:r>
        <w:t>clínica</w:t>
      </w:r>
      <w:proofErr w:type="spellEnd"/>
      <w:r>
        <w:t>.</w:t>
      </w:r>
    </w:p>
    <w:p w14:paraId="1A83250B" w14:textId="77777777" w:rsidR="007C742B" w:rsidRDefault="00000000">
      <w:pPr>
        <w:spacing w:after="240" w:line="240" w:lineRule="auto"/>
        <w:jc w:val="both"/>
      </w:pPr>
      <w:proofErr w:type="spellStart"/>
      <w:r>
        <w:t>Desarrollar</w:t>
      </w:r>
      <w:proofErr w:type="spellEnd"/>
      <w:r>
        <w:t xml:space="preserve"> </w:t>
      </w:r>
      <w:proofErr w:type="spellStart"/>
      <w:r>
        <w:t>los</w:t>
      </w:r>
      <w:proofErr w:type="spellEnd"/>
      <w:r>
        <w:t xml:space="preserve"> </w:t>
      </w:r>
      <w:proofErr w:type="spellStart"/>
      <w:r>
        <w:t>módulos</w:t>
      </w:r>
      <w:proofErr w:type="spellEnd"/>
      <w:r>
        <w:t xml:space="preserve"> </w:t>
      </w:r>
      <w:proofErr w:type="spellStart"/>
      <w:r>
        <w:t>principales</w:t>
      </w:r>
      <w:proofErr w:type="spellEnd"/>
      <w:r>
        <w:t xml:space="preserve"> del </w:t>
      </w:r>
      <w:proofErr w:type="spellStart"/>
      <w:r>
        <w:t>sistema</w:t>
      </w:r>
      <w:proofErr w:type="spellEnd"/>
      <w:r>
        <w:t xml:space="preserve">, </w:t>
      </w:r>
      <w:proofErr w:type="spellStart"/>
      <w:r>
        <w:t>orientados</w:t>
      </w:r>
      <w:proofErr w:type="spellEnd"/>
      <w:r>
        <w:t xml:space="preserve"> a </w:t>
      </w:r>
      <w:proofErr w:type="spellStart"/>
      <w:r>
        <w:t>mejorar</w:t>
      </w:r>
      <w:proofErr w:type="spellEnd"/>
      <w:r>
        <w:t xml:space="preserve"> la </w:t>
      </w:r>
      <w:proofErr w:type="spellStart"/>
      <w:r>
        <w:t>gestión</w:t>
      </w:r>
      <w:proofErr w:type="spellEnd"/>
      <w:r>
        <w:t xml:space="preserve"> de </w:t>
      </w:r>
      <w:proofErr w:type="spellStart"/>
      <w:r>
        <w:t>historias</w:t>
      </w:r>
      <w:proofErr w:type="spellEnd"/>
      <w:r>
        <w:t xml:space="preserve"> </w:t>
      </w:r>
      <w:proofErr w:type="spellStart"/>
      <w:r>
        <w:t>clínicas</w:t>
      </w:r>
      <w:proofErr w:type="spellEnd"/>
      <w:r>
        <w:t xml:space="preserve"> y la </w:t>
      </w:r>
      <w:proofErr w:type="spellStart"/>
      <w:r>
        <w:t>trazabilidad</w:t>
      </w:r>
      <w:proofErr w:type="spellEnd"/>
      <w:r>
        <w:t xml:space="preserve"> de </w:t>
      </w:r>
      <w:proofErr w:type="spellStart"/>
      <w:r>
        <w:t>los</w:t>
      </w:r>
      <w:proofErr w:type="spellEnd"/>
      <w:r>
        <w:t xml:space="preserve"> </w:t>
      </w:r>
      <w:proofErr w:type="spellStart"/>
      <w:r>
        <w:t>pacientes</w:t>
      </w:r>
      <w:proofErr w:type="spellEnd"/>
      <w:r>
        <w:t>.</w:t>
      </w:r>
    </w:p>
    <w:p w14:paraId="3430CCDF" w14:textId="77777777" w:rsidR="007C742B" w:rsidRDefault="00000000">
      <w:pPr>
        <w:spacing w:after="240" w:line="240" w:lineRule="auto"/>
        <w:jc w:val="both"/>
      </w:pPr>
      <w:proofErr w:type="spellStart"/>
      <w:r>
        <w:t>Implementar</w:t>
      </w:r>
      <w:proofErr w:type="spellEnd"/>
      <w:r>
        <w:t xml:space="preserve"> </w:t>
      </w:r>
      <w:proofErr w:type="spellStart"/>
      <w:r>
        <w:t>el</w:t>
      </w:r>
      <w:proofErr w:type="spellEnd"/>
      <w:r>
        <w:t xml:space="preserve"> </w:t>
      </w:r>
      <w:proofErr w:type="spellStart"/>
      <w:r>
        <w:t>sistema</w:t>
      </w:r>
      <w:proofErr w:type="spellEnd"/>
      <w:r>
        <w:t xml:space="preserve"> web </w:t>
      </w:r>
      <w:proofErr w:type="spellStart"/>
      <w:r>
        <w:t>como</w:t>
      </w:r>
      <w:proofErr w:type="spellEnd"/>
      <w:r>
        <w:t xml:space="preserve"> </w:t>
      </w:r>
      <w:proofErr w:type="spellStart"/>
      <w:r>
        <w:t>herramienta</w:t>
      </w:r>
      <w:proofErr w:type="spellEnd"/>
      <w:r>
        <w:t xml:space="preserve"> de </w:t>
      </w:r>
      <w:proofErr w:type="spellStart"/>
      <w:r>
        <w:t>apoyo</w:t>
      </w:r>
      <w:proofErr w:type="spellEnd"/>
      <w:r>
        <w:t xml:space="preserve"> </w:t>
      </w:r>
      <w:proofErr w:type="spellStart"/>
      <w:r>
        <w:t>en</w:t>
      </w:r>
      <w:proofErr w:type="spellEnd"/>
      <w:r>
        <w:t xml:space="preserve"> la </w:t>
      </w:r>
      <w:proofErr w:type="spellStart"/>
      <w:r>
        <w:t>gestión</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facilitando</w:t>
      </w:r>
      <w:proofErr w:type="spellEnd"/>
      <w:r>
        <w:t xml:space="preserve"> </w:t>
      </w:r>
      <w:proofErr w:type="spellStart"/>
      <w:r>
        <w:t>el</w:t>
      </w:r>
      <w:proofErr w:type="spellEnd"/>
      <w:r>
        <w:t xml:space="preserve"> </w:t>
      </w:r>
      <w:proofErr w:type="spellStart"/>
      <w:r>
        <w:t>acceso</w:t>
      </w:r>
      <w:proofErr w:type="spellEnd"/>
      <w:r>
        <w:t xml:space="preserve"> </w:t>
      </w:r>
      <w:proofErr w:type="spellStart"/>
      <w:r>
        <w:t>rápido</w:t>
      </w:r>
      <w:proofErr w:type="spellEnd"/>
      <w:r>
        <w:t xml:space="preserve"> y </w:t>
      </w:r>
      <w:proofErr w:type="spellStart"/>
      <w:r>
        <w:t>organizado</w:t>
      </w:r>
      <w:proofErr w:type="spellEnd"/>
      <w:r>
        <w:t xml:space="preserve"> a la </w:t>
      </w:r>
      <w:proofErr w:type="spellStart"/>
      <w:r>
        <w:t>información</w:t>
      </w:r>
      <w:proofErr w:type="spellEnd"/>
      <w:r>
        <w:t xml:space="preserve"> </w:t>
      </w:r>
      <w:proofErr w:type="spellStart"/>
      <w:r>
        <w:t>durante</w:t>
      </w:r>
      <w:proofErr w:type="spellEnd"/>
      <w:r>
        <w:t xml:space="preserve"> la </w:t>
      </w:r>
      <w:proofErr w:type="spellStart"/>
      <w:r>
        <w:t>atención</w:t>
      </w:r>
      <w:proofErr w:type="spellEnd"/>
      <w:r>
        <w:t xml:space="preserve"> al </w:t>
      </w:r>
      <w:proofErr w:type="spellStart"/>
      <w:r>
        <w:t>usuario</w:t>
      </w:r>
      <w:proofErr w:type="spellEnd"/>
      <w:r>
        <w:t>.</w:t>
      </w:r>
    </w:p>
    <w:p w14:paraId="4F30517D" w14:textId="77777777" w:rsidR="007C742B" w:rsidRDefault="00000000">
      <w:r>
        <w:br w:type="page"/>
      </w:r>
    </w:p>
    <w:p w14:paraId="0BB31762" w14:textId="15AB485C" w:rsidR="007C742B" w:rsidRPr="00717E76" w:rsidRDefault="00000000" w:rsidP="006E25B1">
      <w:pPr>
        <w:pStyle w:val="Ttulo1"/>
        <w:spacing w:before="0" w:after="360" w:line="240" w:lineRule="auto"/>
        <w:jc w:val="center"/>
        <w:rPr>
          <w:color w:val="000000" w:themeColor="text1"/>
        </w:rPr>
      </w:pPr>
      <w:bookmarkStart w:id="7" w:name="_Toc229518044"/>
      <w:r w:rsidRPr="00717E76">
        <w:rPr>
          <w:rFonts w:ascii="Arial" w:hAnsi="Arial"/>
          <w:color w:val="000000" w:themeColor="text1"/>
        </w:rPr>
        <w:lastRenderedPageBreak/>
        <w:t>4. MARCO REFERENCIAL</w:t>
      </w:r>
      <w:bookmarkEnd w:id="7"/>
    </w:p>
    <w:p w14:paraId="7094BE73" w14:textId="291A4947" w:rsidR="007C742B" w:rsidRPr="00717E76" w:rsidRDefault="00000000">
      <w:pPr>
        <w:pStyle w:val="Ttulo2"/>
        <w:spacing w:before="120" w:after="240" w:line="240" w:lineRule="auto"/>
        <w:rPr>
          <w:color w:val="000000" w:themeColor="text1"/>
        </w:rPr>
      </w:pPr>
      <w:bookmarkStart w:id="8" w:name="_Toc229518045"/>
      <w:r w:rsidRPr="00717E76">
        <w:rPr>
          <w:rFonts w:ascii="Arial" w:hAnsi="Arial"/>
          <w:color w:val="000000" w:themeColor="text1"/>
          <w:sz w:val="24"/>
        </w:rPr>
        <w:t>4.1. ANTECEDENTES</w:t>
      </w:r>
      <w:bookmarkEnd w:id="8"/>
    </w:p>
    <w:p w14:paraId="026A091D" w14:textId="77777777" w:rsidR="00B6793B" w:rsidRPr="00B6793B" w:rsidRDefault="00B6793B" w:rsidP="00B6793B">
      <w:pPr>
        <w:spacing w:after="240" w:line="240" w:lineRule="auto"/>
        <w:jc w:val="both"/>
        <w:rPr>
          <w:lang w:val="es-CO"/>
        </w:rPr>
      </w:pPr>
      <w:r w:rsidRPr="00B6793B">
        <w:rPr>
          <w:lang w:val="es-CO"/>
        </w:rPr>
        <w:t>En el ámbito internacional, diversas investigaciones y experiencias institucionales han evidenciado que la implementación de sistemas de información hospitalaria mejora la oportunidad de la atención, la integridad de los registros y la capacidad de respuesta de las instituciones frente a las exigencias regulatorias (Laudon y Laudon, 2020). Un caso de referencia es el de la </w:t>
      </w:r>
      <w:r w:rsidRPr="00B6793B">
        <w:rPr>
          <w:b/>
          <w:bCs/>
          <w:lang w:val="es-CO"/>
        </w:rPr>
        <w:t>Clínica Mayo</w:t>
      </w:r>
      <w:r w:rsidRPr="00B6793B">
        <w:rPr>
          <w:lang w:val="es-CO"/>
        </w:rPr>
        <w:t xml:space="preserve">, en los Estados Unidos, que adoptó la plataforma Epic </w:t>
      </w:r>
      <w:proofErr w:type="spellStart"/>
      <w:r w:rsidRPr="00B6793B">
        <w:rPr>
          <w:lang w:val="es-CO"/>
        </w:rPr>
        <w:t>Systems</w:t>
      </w:r>
      <w:proofErr w:type="spellEnd"/>
      <w:r w:rsidRPr="00B6793B">
        <w:rPr>
          <w:lang w:val="es-CO"/>
        </w:rPr>
        <w:t xml:space="preserve"> para unificar la historia clínica electrónica y los procesos administrativos de sus tres sedes principales, logrando reducir los tiempos de consulta de información del paciente y eliminar la duplicidad de registros entre departamentos (Epic </w:t>
      </w:r>
      <w:proofErr w:type="spellStart"/>
      <w:r w:rsidRPr="00B6793B">
        <w:rPr>
          <w:lang w:val="es-CO"/>
        </w:rPr>
        <w:t>Systems</w:t>
      </w:r>
      <w:proofErr w:type="spellEnd"/>
      <w:r w:rsidRPr="00B6793B">
        <w:rPr>
          <w:lang w:val="es-CO"/>
        </w:rPr>
        <w:t xml:space="preserve"> </w:t>
      </w:r>
      <w:proofErr w:type="spellStart"/>
      <w:r w:rsidRPr="00B6793B">
        <w:rPr>
          <w:lang w:val="es-CO"/>
        </w:rPr>
        <w:t>Corporation</w:t>
      </w:r>
      <w:proofErr w:type="spellEnd"/>
      <w:r w:rsidRPr="00B6793B">
        <w:rPr>
          <w:lang w:val="es-CO"/>
        </w:rPr>
        <w:t>, 2022). De manera similar, el </w:t>
      </w:r>
      <w:r w:rsidRPr="00B6793B">
        <w:rPr>
          <w:b/>
          <w:bCs/>
          <w:lang w:val="es-CO"/>
        </w:rPr>
        <w:t>Servicio Nacional de Salud del Reino Unido (NHS)</w:t>
      </w:r>
      <w:r w:rsidRPr="00B6793B">
        <w:rPr>
          <w:lang w:val="es-CO"/>
        </w:rPr>
        <w:t> desarrolló el programa NHS Digital, que ha permitido la interoperabilidad entre cientos de hospitales y centros de atención primaria, demostrando que la centralización de los registros administrativos disminuye los errores humanos y favorece la auditoría de los procesos (NHS Digital, 2023).</w:t>
      </w:r>
    </w:p>
    <w:p w14:paraId="38EC57D5" w14:textId="77777777" w:rsidR="00B6793B" w:rsidRPr="00B6793B" w:rsidRDefault="00B6793B" w:rsidP="00B6793B">
      <w:pPr>
        <w:spacing w:after="240" w:line="240" w:lineRule="auto"/>
        <w:jc w:val="both"/>
        <w:rPr>
          <w:lang w:val="es-CO"/>
        </w:rPr>
      </w:pPr>
      <w:r w:rsidRPr="00B6793B">
        <w:rPr>
          <w:lang w:val="es-CO"/>
        </w:rPr>
        <w:t>En el contexto latinoamericano, la experiencia del </w:t>
      </w:r>
      <w:r w:rsidRPr="00B6793B">
        <w:rPr>
          <w:b/>
          <w:bCs/>
          <w:lang w:val="es-CO"/>
        </w:rPr>
        <w:t>Hospital Italiano de Buenos Aires</w:t>
      </w:r>
      <w:r w:rsidRPr="00B6793B">
        <w:rPr>
          <w:lang w:val="es-CO"/>
        </w:rPr>
        <w:t>, en Argentina, ha sido ampliamente documentada como un caso exitoso de transformación digital en salud. Esta institución desarrolló de manera interna el sistema ITALICA, una plataforma web que integra la gestión administrativa, la solicitud de documentos clínicos y la trazabilidad de cada operación, sustituyendo por completo el manejo de planillas en papel y hojas de cálculo (Luna et al., 2018). Por su parte, en México, el </w:t>
      </w:r>
      <w:r w:rsidRPr="00B6793B">
        <w:rPr>
          <w:b/>
          <w:bCs/>
          <w:lang w:val="es-CO"/>
        </w:rPr>
        <w:t>Instituto Mexicano del Seguro Social (IMSS)</w:t>
      </w:r>
      <w:r w:rsidRPr="00B6793B">
        <w:rPr>
          <w:lang w:val="es-CO"/>
        </w:rPr>
        <w:t> implementó el Expediente Clínico Electrónico Institucional (ECEI), el cual ha permitido sistematizar el control de solicitudes y consultas de historias clínicas en más de mil unidades médicas, evidenciando mejoras significativas en los tiempos de atención al usuario (Instituto Mexicano del Seguro Social, 2021).</w:t>
      </w:r>
    </w:p>
    <w:p w14:paraId="5DF245FE" w14:textId="77777777" w:rsidR="00B6793B" w:rsidRPr="00B6793B" w:rsidRDefault="00B6793B" w:rsidP="00B6793B">
      <w:pPr>
        <w:spacing w:after="240" w:line="240" w:lineRule="auto"/>
        <w:jc w:val="both"/>
        <w:rPr>
          <w:lang w:val="es-CO"/>
        </w:rPr>
      </w:pPr>
      <w:r w:rsidRPr="00B6793B">
        <w:rPr>
          <w:lang w:val="es-CO"/>
        </w:rPr>
        <w:t>A nivel nacional, varias entidades del sector salud en Colombia han migrado sus procesos administrativos desde herramientas ofimáticas hacia soluciones web especializadas, atendiendo las disposiciones de la Resolución 839 de 2017 (Ministerio de Salud y Protección Social, 2017). En este sentido, instituciones como la </w:t>
      </w:r>
      <w:r w:rsidRPr="00B6793B">
        <w:rPr>
          <w:b/>
          <w:bCs/>
          <w:lang w:val="es-CO"/>
        </w:rPr>
        <w:t xml:space="preserve">Fundación </w:t>
      </w:r>
      <w:proofErr w:type="spellStart"/>
      <w:r w:rsidRPr="00B6793B">
        <w:rPr>
          <w:b/>
          <w:bCs/>
          <w:lang w:val="es-CO"/>
        </w:rPr>
        <w:t>Cardioinfantil</w:t>
      </w:r>
      <w:proofErr w:type="spellEnd"/>
      <w:r w:rsidRPr="00B6793B">
        <w:rPr>
          <w:lang w:val="es-CO"/>
        </w:rPr>
        <w:t> y la </w:t>
      </w:r>
      <w:r w:rsidRPr="00B6793B">
        <w:rPr>
          <w:b/>
          <w:bCs/>
          <w:lang w:val="es-CO"/>
        </w:rPr>
        <w:t>Fundación Santa Fe de Bogotá</w:t>
      </w:r>
      <w:r w:rsidRPr="00B6793B">
        <w:rPr>
          <w:lang w:val="es-CO"/>
        </w:rPr>
        <w:t> han adoptado plataformas como </w:t>
      </w:r>
      <w:proofErr w:type="spellStart"/>
      <w:r w:rsidRPr="00B6793B">
        <w:rPr>
          <w:b/>
          <w:bCs/>
          <w:lang w:val="es-CO"/>
        </w:rPr>
        <w:t>Hosvital</w:t>
      </w:r>
      <w:proofErr w:type="spellEnd"/>
      <w:r w:rsidRPr="00B6793B">
        <w:rPr>
          <w:b/>
          <w:bCs/>
          <w:lang w:val="es-CO"/>
        </w:rPr>
        <w:t xml:space="preserve"> HIS</w:t>
      </w:r>
      <w:r w:rsidRPr="00B6793B">
        <w:rPr>
          <w:lang w:val="es-CO"/>
        </w:rPr>
        <w:t xml:space="preserve">, desarrollada por la empresa colombiana </w:t>
      </w:r>
      <w:proofErr w:type="spellStart"/>
      <w:r w:rsidRPr="00B6793B">
        <w:rPr>
          <w:lang w:val="es-CO"/>
        </w:rPr>
        <w:t>Servinte</w:t>
      </w:r>
      <w:proofErr w:type="spellEnd"/>
      <w:r w:rsidRPr="00B6793B">
        <w:rPr>
          <w:lang w:val="es-CO"/>
        </w:rPr>
        <w:t>, la cual integra los módulos administrativos y asistenciales en un único entorno web, con funcionalidades de auditoría, trazabilidad y generación automatizada de reportes (</w:t>
      </w:r>
      <w:proofErr w:type="spellStart"/>
      <w:r w:rsidRPr="00B6793B">
        <w:rPr>
          <w:lang w:val="es-CO"/>
        </w:rPr>
        <w:t>Servinte</w:t>
      </w:r>
      <w:proofErr w:type="spellEnd"/>
      <w:r w:rsidRPr="00B6793B">
        <w:rPr>
          <w:lang w:val="es-CO"/>
        </w:rPr>
        <w:t>, 2022). De igual forma, redes hospitalarias regionales han optado por la plataforma </w:t>
      </w:r>
      <w:r w:rsidRPr="00B6793B">
        <w:rPr>
          <w:b/>
          <w:bCs/>
          <w:lang w:val="es-CO"/>
        </w:rPr>
        <w:t>Dinámica Gerencial Hospitalaria</w:t>
      </w:r>
      <w:r w:rsidRPr="00B6793B">
        <w:rPr>
          <w:lang w:val="es-CO"/>
        </w:rPr>
        <w:t xml:space="preserve">, que centraliza el registro de solicitudes, la facturación y la entrega de historias clínicas, evidenciando la pertinencia de contar con sistemas dedicados al cumplimiento de </w:t>
      </w:r>
      <w:r w:rsidRPr="00B6793B">
        <w:rPr>
          <w:lang w:val="es-CO"/>
        </w:rPr>
        <w:lastRenderedPageBreak/>
        <w:t>los principios de integridad, disponibilidad y oportunidad de la información clínica (Sistemas y Asesorías de Colombia S. A., 2021).</w:t>
      </w:r>
    </w:p>
    <w:p w14:paraId="1F12FB67" w14:textId="77777777" w:rsidR="00B6793B" w:rsidRPr="00B6793B" w:rsidRDefault="00B6793B" w:rsidP="00B6793B">
      <w:pPr>
        <w:spacing w:after="240" w:line="240" w:lineRule="auto"/>
        <w:jc w:val="both"/>
        <w:rPr>
          <w:lang w:val="es-CO"/>
        </w:rPr>
      </w:pPr>
      <w:r w:rsidRPr="00B6793B">
        <w:rPr>
          <w:lang w:val="es-CO"/>
        </w:rPr>
        <w:t>Estas experiencias, tanto internacionales como nacionales, constituyen un referente tanto metodológico como conceptual para el presente proyecto, ya que demuestran que la migración desde herramientas ofimáticas a sistemas de información web especializados es una práctica consolidada que aporta valor a la gestión administrativa de las instituciones prestadoras de servicios de salud.</w:t>
      </w:r>
    </w:p>
    <w:p w14:paraId="6A3FB581" w14:textId="77777777" w:rsidR="00A45153" w:rsidRDefault="00A45153">
      <w:pPr>
        <w:spacing w:after="240" w:line="240" w:lineRule="auto"/>
        <w:jc w:val="both"/>
      </w:pPr>
    </w:p>
    <w:p w14:paraId="475E581A" w14:textId="77777777" w:rsidR="00A45153" w:rsidRDefault="00A45153">
      <w:pPr>
        <w:spacing w:after="240" w:line="240" w:lineRule="auto"/>
        <w:jc w:val="both"/>
      </w:pPr>
    </w:p>
    <w:p w14:paraId="689102E0" w14:textId="6E2A14C3" w:rsidR="007C742B" w:rsidRPr="00717E76" w:rsidRDefault="00000000">
      <w:pPr>
        <w:pStyle w:val="Ttulo2"/>
        <w:spacing w:before="120" w:after="240" w:line="240" w:lineRule="auto"/>
        <w:rPr>
          <w:color w:val="000000" w:themeColor="text1"/>
        </w:rPr>
      </w:pPr>
      <w:bookmarkStart w:id="9" w:name="_Toc229518046"/>
      <w:r w:rsidRPr="00717E76">
        <w:rPr>
          <w:rFonts w:ascii="Arial" w:hAnsi="Arial"/>
          <w:color w:val="000000" w:themeColor="text1"/>
          <w:sz w:val="24"/>
        </w:rPr>
        <w:t>4.2. MARCO TEÓRICO</w:t>
      </w:r>
      <w:bookmarkEnd w:id="9"/>
    </w:p>
    <w:p w14:paraId="1E2827C4" w14:textId="77777777" w:rsidR="007C742B" w:rsidRDefault="00000000">
      <w:pPr>
        <w:spacing w:after="240" w:line="240" w:lineRule="auto"/>
        <w:jc w:val="both"/>
      </w:pPr>
      <w:r>
        <w:t xml:space="preserve">El </w:t>
      </w:r>
      <w:proofErr w:type="spellStart"/>
      <w:r>
        <w:t>proyecto</w:t>
      </w:r>
      <w:proofErr w:type="spellEnd"/>
      <w:r>
        <w:t xml:space="preserve"> se </w:t>
      </w:r>
      <w:proofErr w:type="spellStart"/>
      <w:r>
        <w:t>sustenta</w:t>
      </w:r>
      <w:proofErr w:type="spellEnd"/>
      <w:r>
        <w:t xml:space="preserve"> </w:t>
      </w:r>
      <w:proofErr w:type="spellStart"/>
      <w:r>
        <w:t>en</w:t>
      </w:r>
      <w:proofErr w:type="spellEnd"/>
      <w:r>
        <w:t xml:space="preserve"> la </w:t>
      </w:r>
      <w:proofErr w:type="spellStart"/>
      <w:r>
        <w:t>teoría</w:t>
      </w:r>
      <w:proofErr w:type="spellEnd"/>
      <w:r>
        <w:t xml:space="preserve"> de </w:t>
      </w:r>
      <w:proofErr w:type="spellStart"/>
      <w:r>
        <w:t>los</w:t>
      </w:r>
      <w:proofErr w:type="spellEnd"/>
      <w:r>
        <w:t xml:space="preserve"> </w:t>
      </w:r>
      <w:proofErr w:type="spellStart"/>
      <w:r>
        <w:t>sistemas</w:t>
      </w:r>
      <w:proofErr w:type="spellEnd"/>
      <w:r>
        <w:t xml:space="preserve"> de </w:t>
      </w:r>
      <w:proofErr w:type="spellStart"/>
      <w:r>
        <w:t>información</w:t>
      </w:r>
      <w:proofErr w:type="spellEnd"/>
      <w:r>
        <w:t xml:space="preserve">, </w:t>
      </w:r>
      <w:proofErr w:type="spellStart"/>
      <w:r>
        <w:t>entendidos</w:t>
      </w:r>
      <w:proofErr w:type="spellEnd"/>
      <w:r>
        <w:t xml:space="preserve"> </w:t>
      </w:r>
      <w:proofErr w:type="spellStart"/>
      <w:r>
        <w:t>como</w:t>
      </w:r>
      <w:proofErr w:type="spellEnd"/>
      <w:r>
        <w:t xml:space="preserve"> </w:t>
      </w:r>
      <w:proofErr w:type="spellStart"/>
      <w:r>
        <w:t>el</w:t>
      </w:r>
      <w:proofErr w:type="spellEnd"/>
      <w:r>
        <w:t xml:space="preserve"> conjunto de </w:t>
      </w:r>
      <w:proofErr w:type="spellStart"/>
      <w:r>
        <w:t>componentes</w:t>
      </w:r>
      <w:proofErr w:type="spellEnd"/>
      <w:r>
        <w:t xml:space="preserve"> </w:t>
      </w:r>
      <w:proofErr w:type="spellStart"/>
      <w:r>
        <w:t>interrelacionados</w:t>
      </w:r>
      <w:proofErr w:type="spellEnd"/>
      <w:r>
        <w:t xml:space="preserve"> </w:t>
      </w:r>
      <w:proofErr w:type="spellStart"/>
      <w:r>
        <w:t>que</w:t>
      </w:r>
      <w:proofErr w:type="spellEnd"/>
      <w:r>
        <w:t xml:space="preserve"> </w:t>
      </w:r>
      <w:proofErr w:type="spellStart"/>
      <w:r>
        <w:t>recopilan</w:t>
      </w:r>
      <w:proofErr w:type="spellEnd"/>
      <w:r>
        <w:t xml:space="preserve">, </w:t>
      </w:r>
      <w:proofErr w:type="spellStart"/>
      <w:r>
        <w:t>procesan</w:t>
      </w:r>
      <w:proofErr w:type="spellEnd"/>
      <w:r>
        <w:t xml:space="preserve">, </w:t>
      </w:r>
      <w:proofErr w:type="spellStart"/>
      <w:r>
        <w:t>almacenan</w:t>
      </w:r>
      <w:proofErr w:type="spellEnd"/>
      <w:r>
        <w:t xml:space="preserve"> y </w:t>
      </w:r>
      <w:proofErr w:type="spellStart"/>
      <w:r>
        <w:t>distribuyen</w:t>
      </w:r>
      <w:proofErr w:type="spellEnd"/>
      <w:r>
        <w:t xml:space="preserve"> </w:t>
      </w:r>
      <w:proofErr w:type="spellStart"/>
      <w:r>
        <w:t>información</w:t>
      </w:r>
      <w:proofErr w:type="spellEnd"/>
      <w:r>
        <w:t xml:space="preserve"> para </w:t>
      </w:r>
      <w:proofErr w:type="spellStart"/>
      <w:r>
        <w:t>apoyar</w:t>
      </w:r>
      <w:proofErr w:type="spellEnd"/>
      <w:r>
        <w:t xml:space="preserve"> la </w:t>
      </w:r>
      <w:proofErr w:type="spellStart"/>
      <w:r>
        <w:t>toma</w:t>
      </w:r>
      <w:proofErr w:type="spellEnd"/>
      <w:r>
        <w:t xml:space="preserve"> de </w:t>
      </w:r>
      <w:proofErr w:type="spellStart"/>
      <w:r>
        <w:t>decisiones</w:t>
      </w:r>
      <w:proofErr w:type="spellEnd"/>
      <w:r>
        <w:t xml:space="preserve">, la </w:t>
      </w:r>
      <w:proofErr w:type="spellStart"/>
      <w:r>
        <w:t>coordinación</w:t>
      </w:r>
      <w:proofErr w:type="spellEnd"/>
      <w:r>
        <w:t xml:space="preserve"> y </w:t>
      </w:r>
      <w:proofErr w:type="spellStart"/>
      <w:r>
        <w:t>el</w:t>
      </w:r>
      <w:proofErr w:type="spellEnd"/>
      <w:r>
        <w:t xml:space="preserve"> control </w:t>
      </w:r>
      <w:proofErr w:type="spellStart"/>
      <w:r>
        <w:t>en</w:t>
      </w:r>
      <w:proofErr w:type="spellEnd"/>
      <w:r>
        <w:t xml:space="preserve"> </w:t>
      </w:r>
      <w:proofErr w:type="spellStart"/>
      <w:r>
        <w:t>una</w:t>
      </w:r>
      <w:proofErr w:type="spellEnd"/>
      <w:r>
        <w:t xml:space="preserve"> </w:t>
      </w:r>
      <w:proofErr w:type="spellStart"/>
      <w:r>
        <w:t>organización</w:t>
      </w:r>
      <w:proofErr w:type="spellEnd"/>
      <w:r>
        <w:t xml:space="preserve"> (Laudon y Laudon, 2020).</w:t>
      </w:r>
    </w:p>
    <w:p w14:paraId="058A3C42" w14:textId="77777777" w:rsidR="007C742B" w:rsidRDefault="00000000">
      <w:pPr>
        <w:spacing w:after="240" w:line="240" w:lineRule="auto"/>
        <w:jc w:val="both"/>
      </w:pPr>
      <w:proofErr w:type="spellStart"/>
      <w:r>
        <w:t>Asimismo</w:t>
      </w:r>
      <w:proofErr w:type="spellEnd"/>
      <w:r>
        <w:t xml:space="preserve">, se </w:t>
      </w:r>
      <w:proofErr w:type="spellStart"/>
      <w:r>
        <w:t>apoya</w:t>
      </w:r>
      <w:proofErr w:type="spellEnd"/>
      <w:r>
        <w:t xml:space="preserve"> </w:t>
      </w:r>
      <w:proofErr w:type="spellStart"/>
      <w:r>
        <w:t>en</w:t>
      </w:r>
      <w:proofErr w:type="spellEnd"/>
      <w:r>
        <w:t xml:space="preserve"> </w:t>
      </w:r>
      <w:proofErr w:type="spellStart"/>
      <w:r>
        <w:t>los</w:t>
      </w:r>
      <w:proofErr w:type="spellEnd"/>
      <w:r>
        <w:t xml:space="preserve"> </w:t>
      </w:r>
      <w:proofErr w:type="spellStart"/>
      <w:r>
        <w:t>principios</w:t>
      </w:r>
      <w:proofErr w:type="spellEnd"/>
      <w:r>
        <w:t xml:space="preserve"> de la </w:t>
      </w:r>
      <w:proofErr w:type="spellStart"/>
      <w:r>
        <w:t>ingeniería</w:t>
      </w:r>
      <w:proofErr w:type="spellEnd"/>
      <w:r>
        <w:t xml:space="preserve"> del software, </w:t>
      </w:r>
      <w:proofErr w:type="spellStart"/>
      <w:r>
        <w:t>que</w:t>
      </w:r>
      <w:proofErr w:type="spellEnd"/>
      <w:r>
        <w:t xml:space="preserve"> </w:t>
      </w:r>
      <w:proofErr w:type="spellStart"/>
      <w:r>
        <w:t>plantea</w:t>
      </w:r>
      <w:proofErr w:type="spellEnd"/>
      <w:r>
        <w:t xml:space="preserve"> </w:t>
      </w:r>
      <w:proofErr w:type="spellStart"/>
      <w:r>
        <w:t>el</w:t>
      </w:r>
      <w:proofErr w:type="spellEnd"/>
      <w:r>
        <w:t xml:space="preserve"> </w:t>
      </w:r>
      <w:proofErr w:type="spellStart"/>
      <w:r>
        <w:t>desarrollo</w:t>
      </w:r>
      <w:proofErr w:type="spellEnd"/>
      <w:r>
        <w:t xml:space="preserve"> de </w:t>
      </w:r>
      <w:proofErr w:type="spellStart"/>
      <w:r>
        <w:t>aplicaciones</w:t>
      </w:r>
      <w:proofErr w:type="spellEnd"/>
      <w:r>
        <w:t xml:space="preserve"> bajo un </w:t>
      </w:r>
      <w:proofErr w:type="spellStart"/>
      <w:r>
        <w:t>ciclo</w:t>
      </w:r>
      <w:proofErr w:type="spellEnd"/>
      <w:r>
        <w:t xml:space="preserve"> de </w:t>
      </w:r>
      <w:proofErr w:type="spellStart"/>
      <w:r>
        <w:t>vida</w:t>
      </w:r>
      <w:proofErr w:type="spellEnd"/>
      <w:r>
        <w:t xml:space="preserve"> </w:t>
      </w:r>
      <w:proofErr w:type="spellStart"/>
      <w:r>
        <w:t>que</w:t>
      </w:r>
      <w:proofErr w:type="spellEnd"/>
      <w:r>
        <w:t xml:space="preserve"> </w:t>
      </w:r>
      <w:proofErr w:type="spellStart"/>
      <w:r>
        <w:t>comprende</w:t>
      </w:r>
      <w:proofErr w:type="spellEnd"/>
      <w:r>
        <w:t xml:space="preserve"> las </w:t>
      </w:r>
      <w:proofErr w:type="spellStart"/>
      <w:r>
        <w:t>fases</w:t>
      </w:r>
      <w:proofErr w:type="spellEnd"/>
      <w:r>
        <w:t xml:space="preserve"> de </w:t>
      </w:r>
      <w:proofErr w:type="spellStart"/>
      <w:r>
        <w:t>análisis</w:t>
      </w:r>
      <w:proofErr w:type="spellEnd"/>
      <w:r>
        <w:t xml:space="preserve"> de </w:t>
      </w:r>
      <w:proofErr w:type="spellStart"/>
      <w:r>
        <w:t>requerimientos</w:t>
      </w:r>
      <w:proofErr w:type="spellEnd"/>
      <w:r>
        <w:t xml:space="preserve">, </w:t>
      </w:r>
      <w:proofErr w:type="spellStart"/>
      <w:r>
        <w:t>diseño</w:t>
      </w:r>
      <w:proofErr w:type="spellEnd"/>
      <w:r>
        <w:t xml:space="preserve">, </w:t>
      </w:r>
      <w:proofErr w:type="spellStart"/>
      <w:r>
        <w:t>implementación</w:t>
      </w:r>
      <w:proofErr w:type="spellEnd"/>
      <w:r>
        <w:t xml:space="preserve">, </w:t>
      </w:r>
      <w:proofErr w:type="spellStart"/>
      <w:r>
        <w:t>pruebas</w:t>
      </w:r>
      <w:proofErr w:type="spellEnd"/>
      <w:r>
        <w:t xml:space="preserve"> y </w:t>
      </w:r>
      <w:proofErr w:type="spellStart"/>
      <w:r>
        <w:t>mantenimiento</w:t>
      </w:r>
      <w:proofErr w:type="spellEnd"/>
      <w:r>
        <w:t xml:space="preserve"> (Sommerville, 2021). En </w:t>
      </w:r>
      <w:proofErr w:type="spellStart"/>
      <w:r>
        <w:t>este</w:t>
      </w:r>
      <w:proofErr w:type="spellEnd"/>
      <w:r>
        <w:t xml:space="preserve"> </w:t>
      </w:r>
      <w:proofErr w:type="spellStart"/>
      <w:r>
        <w:t>caso</w:t>
      </w:r>
      <w:proofErr w:type="spellEnd"/>
      <w:r>
        <w:t xml:space="preserve">, se </w:t>
      </w:r>
      <w:proofErr w:type="spellStart"/>
      <w:r>
        <w:t>adopta</w:t>
      </w:r>
      <w:proofErr w:type="spellEnd"/>
      <w:r>
        <w:t xml:space="preserve"> un </w:t>
      </w:r>
      <w:proofErr w:type="spellStart"/>
      <w:r>
        <w:t>modelo</w:t>
      </w:r>
      <w:proofErr w:type="spellEnd"/>
      <w:r>
        <w:t xml:space="preserve"> </w:t>
      </w:r>
      <w:proofErr w:type="spellStart"/>
      <w:r>
        <w:t>iterativo</w:t>
      </w:r>
      <w:proofErr w:type="spellEnd"/>
      <w:r>
        <w:t xml:space="preserve"> e incremental </w:t>
      </w:r>
      <w:proofErr w:type="spellStart"/>
      <w:r>
        <w:t>que</w:t>
      </w:r>
      <w:proofErr w:type="spellEnd"/>
      <w:r>
        <w:t xml:space="preserve"> </w:t>
      </w:r>
      <w:proofErr w:type="spellStart"/>
      <w:r>
        <w:t>permite</w:t>
      </w:r>
      <w:proofErr w:type="spellEnd"/>
      <w:r>
        <w:t xml:space="preserve"> </w:t>
      </w:r>
      <w:proofErr w:type="spellStart"/>
      <w:r>
        <w:t>refinar</w:t>
      </w:r>
      <w:proofErr w:type="spellEnd"/>
      <w:r>
        <w:t xml:space="preserve"> </w:t>
      </w:r>
      <w:proofErr w:type="spellStart"/>
      <w:r>
        <w:t>los</w:t>
      </w:r>
      <w:proofErr w:type="spellEnd"/>
      <w:r>
        <w:t xml:space="preserve"> </w:t>
      </w:r>
      <w:proofErr w:type="spellStart"/>
      <w:r>
        <w:t>entregables</w:t>
      </w:r>
      <w:proofErr w:type="spellEnd"/>
      <w:r>
        <w:t xml:space="preserve"> a </w:t>
      </w:r>
      <w:proofErr w:type="spellStart"/>
      <w:r>
        <w:t>partir</w:t>
      </w:r>
      <w:proofErr w:type="spellEnd"/>
      <w:r>
        <w:t xml:space="preserve"> de la </w:t>
      </w:r>
      <w:proofErr w:type="spellStart"/>
      <w:r>
        <w:t>retroalimentación</w:t>
      </w:r>
      <w:proofErr w:type="spellEnd"/>
      <w:r>
        <w:t xml:space="preserve"> del </w:t>
      </w:r>
      <w:proofErr w:type="spellStart"/>
      <w:r>
        <w:t>usuario</w:t>
      </w:r>
      <w:proofErr w:type="spellEnd"/>
      <w:r>
        <w:t xml:space="preserve"> final (Pressman y Maxim, 2020).</w:t>
      </w:r>
    </w:p>
    <w:p w14:paraId="23367058" w14:textId="77777777" w:rsidR="007C742B" w:rsidRDefault="00000000">
      <w:pPr>
        <w:spacing w:after="240" w:line="240" w:lineRule="auto"/>
        <w:jc w:val="both"/>
      </w:pPr>
      <w:r>
        <w:t xml:space="preserve">En </w:t>
      </w:r>
      <w:proofErr w:type="spellStart"/>
      <w:r>
        <w:t>materia</w:t>
      </w:r>
      <w:proofErr w:type="spellEnd"/>
      <w:r>
        <w:t xml:space="preserve"> de </w:t>
      </w:r>
      <w:proofErr w:type="spellStart"/>
      <w:r>
        <w:t>arquitectura</w:t>
      </w:r>
      <w:proofErr w:type="spellEnd"/>
      <w:r>
        <w:t xml:space="preserve">, </w:t>
      </w:r>
      <w:proofErr w:type="spellStart"/>
      <w:r>
        <w:t>el</w:t>
      </w:r>
      <w:proofErr w:type="spellEnd"/>
      <w:r>
        <w:t xml:space="preserve"> </w:t>
      </w:r>
      <w:proofErr w:type="spellStart"/>
      <w:r>
        <w:t>sistema</w:t>
      </w:r>
      <w:proofErr w:type="spellEnd"/>
      <w:r>
        <w:t xml:space="preserve"> se </w:t>
      </w:r>
      <w:proofErr w:type="spellStart"/>
      <w:r>
        <w:t>concibe</w:t>
      </w:r>
      <w:proofErr w:type="spellEnd"/>
      <w:r>
        <w:t xml:space="preserve"> bajo </w:t>
      </w:r>
      <w:proofErr w:type="spellStart"/>
      <w:r>
        <w:t>el</w:t>
      </w:r>
      <w:proofErr w:type="spellEnd"/>
      <w:r>
        <w:t xml:space="preserve"> </w:t>
      </w:r>
      <w:proofErr w:type="spellStart"/>
      <w:r>
        <w:t>modelo</w:t>
      </w:r>
      <w:proofErr w:type="spellEnd"/>
      <w:r>
        <w:t xml:space="preserve"> </w:t>
      </w:r>
      <w:proofErr w:type="spellStart"/>
      <w:r>
        <w:t>cliente-servidor</w:t>
      </w:r>
      <w:proofErr w:type="spellEnd"/>
      <w:r>
        <w:t xml:space="preserve">, </w:t>
      </w:r>
      <w:proofErr w:type="spellStart"/>
      <w:r>
        <w:t>en</w:t>
      </w:r>
      <w:proofErr w:type="spellEnd"/>
      <w:r>
        <w:t xml:space="preserve"> </w:t>
      </w:r>
      <w:proofErr w:type="spellStart"/>
      <w:r>
        <w:t>el</w:t>
      </w:r>
      <w:proofErr w:type="spellEnd"/>
      <w:r>
        <w:t xml:space="preserve"> </w:t>
      </w:r>
      <w:proofErr w:type="spellStart"/>
      <w:r>
        <w:t>cual</w:t>
      </w:r>
      <w:proofErr w:type="spellEnd"/>
      <w:r>
        <w:t xml:space="preserve"> un </w:t>
      </w:r>
      <w:proofErr w:type="spellStart"/>
      <w:r>
        <w:t>componente</w:t>
      </w:r>
      <w:proofErr w:type="spellEnd"/>
      <w:r>
        <w:t xml:space="preserve"> </w:t>
      </w:r>
      <w:proofErr w:type="spellStart"/>
      <w:r>
        <w:t>cliente</w:t>
      </w:r>
      <w:proofErr w:type="spellEnd"/>
      <w:r>
        <w:t xml:space="preserve">, </w:t>
      </w:r>
      <w:proofErr w:type="spellStart"/>
      <w:r>
        <w:t>representado</w:t>
      </w:r>
      <w:proofErr w:type="spellEnd"/>
      <w:r>
        <w:t xml:space="preserve"> </w:t>
      </w:r>
      <w:proofErr w:type="spellStart"/>
      <w:r>
        <w:t>por</w:t>
      </w:r>
      <w:proofErr w:type="spellEnd"/>
      <w:r>
        <w:t xml:space="preserve"> </w:t>
      </w:r>
      <w:proofErr w:type="spellStart"/>
      <w:r>
        <w:t>una</w:t>
      </w:r>
      <w:proofErr w:type="spellEnd"/>
      <w:r>
        <w:t xml:space="preserve"> </w:t>
      </w:r>
      <w:proofErr w:type="spellStart"/>
      <w:r>
        <w:t>aplicación</w:t>
      </w:r>
      <w:proofErr w:type="spellEnd"/>
      <w:r>
        <w:t xml:space="preserve"> web </w:t>
      </w:r>
      <w:proofErr w:type="spellStart"/>
      <w:r>
        <w:t>ejecutada</w:t>
      </w:r>
      <w:proofErr w:type="spellEnd"/>
      <w:r>
        <w:t xml:space="preserve"> </w:t>
      </w:r>
      <w:proofErr w:type="spellStart"/>
      <w:r>
        <w:t>en</w:t>
      </w:r>
      <w:proofErr w:type="spellEnd"/>
      <w:r>
        <w:t xml:space="preserve"> </w:t>
      </w:r>
      <w:proofErr w:type="spellStart"/>
      <w:r>
        <w:t>el</w:t>
      </w:r>
      <w:proofErr w:type="spellEnd"/>
      <w:r>
        <w:t xml:space="preserve"> </w:t>
      </w:r>
      <w:proofErr w:type="spellStart"/>
      <w:r>
        <w:t>navegador</w:t>
      </w:r>
      <w:proofErr w:type="spellEnd"/>
      <w:r>
        <w:t xml:space="preserve">, </w:t>
      </w:r>
      <w:proofErr w:type="spellStart"/>
      <w:r>
        <w:t>solicita</w:t>
      </w:r>
      <w:proofErr w:type="spellEnd"/>
      <w:r>
        <w:t xml:space="preserve"> </w:t>
      </w:r>
      <w:proofErr w:type="spellStart"/>
      <w:r>
        <w:t>servicios</w:t>
      </w:r>
      <w:proofErr w:type="spellEnd"/>
      <w:r>
        <w:t xml:space="preserve"> a un </w:t>
      </w:r>
      <w:proofErr w:type="spellStart"/>
      <w:r>
        <w:t>componente</w:t>
      </w:r>
      <w:proofErr w:type="spellEnd"/>
      <w:r>
        <w:t xml:space="preserve"> </w:t>
      </w:r>
      <w:proofErr w:type="spellStart"/>
      <w:r>
        <w:t>servidor</w:t>
      </w:r>
      <w:proofErr w:type="spellEnd"/>
      <w:r>
        <w:t xml:space="preserve"> </w:t>
      </w:r>
      <w:proofErr w:type="spellStart"/>
      <w:r>
        <w:t>que</w:t>
      </w:r>
      <w:proofErr w:type="spellEnd"/>
      <w:r>
        <w:t xml:space="preserve"> </w:t>
      </w:r>
      <w:proofErr w:type="spellStart"/>
      <w:r>
        <w:t>procesa</w:t>
      </w:r>
      <w:proofErr w:type="spellEnd"/>
      <w:r>
        <w:t xml:space="preserve"> la </w:t>
      </w:r>
      <w:proofErr w:type="spellStart"/>
      <w:r>
        <w:t>información</w:t>
      </w:r>
      <w:proofErr w:type="spellEnd"/>
      <w:r>
        <w:t xml:space="preserve"> y </w:t>
      </w:r>
      <w:proofErr w:type="spellStart"/>
      <w:r>
        <w:t>gestiona</w:t>
      </w:r>
      <w:proofErr w:type="spellEnd"/>
      <w:r>
        <w:t xml:space="preserve"> la </w:t>
      </w:r>
      <w:proofErr w:type="spellStart"/>
      <w:r>
        <w:t>persistencia</w:t>
      </w:r>
      <w:proofErr w:type="spellEnd"/>
      <w:r>
        <w:t xml:space="preserve"> de </w:t>
      </w:r>
      <w:proofErr w:type="spellStart"/>
      <w:r>
        <w:t>los</w:t>
      </w:r>
      <w:proofErr w:type="spellEnd"/>
      <w:r>
        <w:t xml:space="preserve"> </w:t>
      </w:r>
      <w:proofErr w:type="spellStart"/>
      <w:r>
        <w:t>datos</w:t>
      </w:r>
      <w:proofErr w:type="spellEnd"/>
      <w:r>
        <w:t xml:space="preserve"> </w:t>
      </w:r>
      <w:proofErr w:type="spellStart"/>
      <w:r>
        <w:t>en</w:t>
      </w:r>
      <w:proofErr w:type="spellEnd"/>
      <w:r>
        <w:t xml:space="preserve"> </w:t>
      </w:r>
      <w:proofErr w:type="spellStart"/>
      <w:r>
        <w:t>una</w:t>
      </w:r>
      <w:proofErr w:type="spellEnd"/>
      <w:r>
        <w:t xml:space="preserve"> base de </w:t>
      </w:r>
      <w:proofErr w:type="spellStart"/>
      <w:r>
        <w:t>datos</w:t>
      </w:r>
      <w:proofErr w:type="spellEnd"/>
      <w:r>
        <w:t xml:space="preserve"> </w:t>
      </w:r>
      <w:proofErr w:type="spellStart"/>
      <w:r>
        <w:t>relacional</w:t>
      </w:r>
      <w:proofErr w:type="spellEnd"/>
      <w:r>
        <w:t xml:space="preserve"> (Sommerville, 2021).</w:t>
      </w:r>
    </w:p>
    <w:p w14:paraId="7A809491" w14:textId="77777777" w:rsidR="007C742B" w:rsidRDefault="00000000">
      <w:pPr>
        <w:spacing w:after="240" w:line="240" w:lineRule="auto"/>
        <w:jc w:val="both"/>
      </w:pPr>
      <w:proofErr w:type="spellStart"/>
      <w:r>
        <w:t>Finalmente</w:t>
      </w:r>
      <w:proofErr w:type="spellEnd"/>
      <w:r>
        <w:t xml:space="preserve">, </w:t>
      </w:r>
      <w:proofErr w:type="spellStart"/>
      <w:r>
        <w:t>los</w:t>
      </w:r>
      <w:proofErr w:type="spellEnd"/>
      <w:r>
        <w:t xml:space="preserve"> </w:t>
      </w:r>
      <w:proofErr w:type="spellStart"/>
      <w:r>
        <w:t>conceptos</w:t>
      </w:r>
      <w:proofErr w:type="spellEnd"/>
      <w:r>
        <w:t xml:space="preserve"> de </w:t>
      </w:r>
      <w:proofErr w:type="spellStart"/>
      <w:r>
        <w:t>autenticación</w:t>
      </w:r>
      <w:proofErr w:type="spellEnd"/>
      <w:r>
        <w:t xml:space="preserve">, </w:t>
      </w:r>
      <w:proofErr w:type="spellStart"/>
      <w:r>
        <w:t>autorización</w:t>
      </w:r>
      <w:proofErr w:type="spellEnd"/>
      <w:r>
        <w:t xml:space="preserve"> </w:t>
      </w:r>
      <w:proofErr w:type="spellStart"/>
      <w:r>
        <w:t>basada</w:t>
      </w:r>
      <w:proofErr w:type="spellEnd"/>
      <w:r>
        <w:t xml:space="preserve"> </w:t>
      </w:r>
      <w:proofErr w:type="spellStart"/>
      <w:r>
        <w:t>en</w:t>
      </w:r>
      <w:proofErr w:type="spellEnd"/>
      <w:r>
        <w:t xml:space="preserve"> roles y </w:t>
      </w:r>
      <w:proofErr w:type="spellStart"/>
      <w:r>
        <w:t>registro</w:t>
      </w:r>
      <w:proofErr w:type="spellEnd"/>
      <w:r>
        <w:t xml:space="preserve"> de </w:t>
      </w:r>
      <w:proofErr w:type="spellStart"/>
      <w:r>
        <w:t>auditoría</w:t>
      </w:r>
      <w:proofErr w:type="spellEnd"/>
      <w:r>
        <w:t xml:space="preserve"> se </w:t>
      </w:r>
      <w:proofErr w:type="spellStart"/>
      <w:r>
        <w:t>constituyen</w:t>
      </w:r>
      <w:proofErr w:type="spellEnd"/>
      <w:r>
        <w:t xml:space="preserve"> </w:t>
      </w:r>
      <w:proofErr w:type="spellStart"/>
      <w:r>
        <w:t>como</w:t>
      </w:r>
      <w:proofErr w:type="spellEnd"/>
      <w:r>
        <w:t xml:space="preserve"> </w:t>
      </w:r>
      <w:proofErr w:type="spellStart"/>
      <w:r>
        <w:t>mecanismos</w:t>
      </w:r>
      <w:proofErr w:type="spellEnd"/>
      <w:r>
        <w:t xml:space="preserve"> </w:t>
      </w:r>
      <w:proofErr w:type="spellStart"/>
      <w:r>
        <w:t>fundamentales</w:t>
      </w:r>
      <w:proofErr w:type="spellEnd"/>
      <w:r>
        <w:t xml:space="preserve"> para </w:t>
      </w:r>
      <w:proofErr w:type="spellStart"/>
      <w:r>
        <w:t>garantizar</w:t>
      </w:r>
      <w:proofErr w:type="spellEnd"/>
      <w:r>
        <w:t xml:space="preserve"> la </w:t>
      </w:r>
      <w:proofErr w:type="spellStart"/>
      <w:r>
        <w:t>confidencialidad</w:t>
      </w:r>
      <w:proofErr w:type="spellEnd"/>
      <w:r>
        <w:t xml:space="preserve">, </w:t>
      </w:r>
      <w:proofErr w:type="spellStart"/>
      <w:r>
        <w:t>integridad</w:t>
      </w:r>
      <w:proofErr w:type="spellEnd"/>
      <w:r>
        <w:t xml:space="preserve"> y </w:t>
      </w:r>
      <w:proofErr w:type="spellStart"/>
      <w:r>
        <w:t>trazabilidad</w:t>
      </w:r>
      <w:proofErr w:type="spellEnd"/>
      <w:r>
        <w:t xml:space="preserve"> de la </w:t>
      </w:r>
      <w:proofErr w:type="spellStart"/>
      <w:r>
        <w:t>información</w:t>
      </w:r>
      <w:proofErr w:type="spellEnd"/>
      <w:r>
        <w:t xml:space="preserve"> </w:t>
      </w:r>
      <w:proofErr w:type="spellStart"/>
      <w:r>
        <w:t>en</w:t>
      </w:r>
      <w:proofErr w:type="spellEnd"/>
      <w:r>
        <w:t xml:space="preserve"> </w:t>
      </w:r>
      <w:proofErr w:type="spellStart"/>
      <w:r>
        <w:t>los</w:t>
      </w:r>
      <w:proofErr w:type="spellEnd"/>
      <w:r>
        <w:t xml:space="preserve"> </w:t>
      </w:r>
      <w:proofErr w:type="spellStart"/>
      <w:r>
        <w:t>sistemas</w:t>
      </w:r>
      <w:proofErr w:type="spellEnd"/>
      <w:r>
        <w:t xml:space="preserve"> de </w:t>
      </w:r>
      <w:proofErr w:type="spellStart"/>
      <w:r>
        <w:t>salud</w:t>
      </w:r>
      <w:proofErr w:type="spellEnd"/>
      <w:r>
        <w:t xml:space="preserve"> (Laudon y Laudon, 2020).</w:t>
      </w:r>
    </w:p>
    <w:p w14:paraId="084C0937" w14:textId="77777777" w:rsidR="00200EFE" w:rsidRDefault="00200EFE">
      <w:pPr>
        <w:spacing w:after="240" w:line="240" w:lineRule="auto"/>
        <w:jc w:val="both"/>
      </w:pPr>
    </w:p>
    <w:p w14:paraId="335AF76E" w14:textId="77777777" w:rsidR="00200EFE" w:rsidRDefault="00200EFE">
      <w:pPr>
        <w:spacing w:after="240" w:line="240" w:lineRule="auto"/>
        <w:jc w:val="both"/>
      </w:pPr>
    </w:p>
    <w:p w14:paraId="31D06C26" w14:textId="732FC33C" w:rsidR="007C742B" w:rsidRPr="00717E76" w:rsidRDefault="00000000">
      <w:pPr>
        <w:pStyle w:val="Ttulo2"/>
        <w:spacing w:before="120" w:after="240" w:line="240" w:lineRule="auto"/>
        <w:rPr>
          <w:color w:val="000000" w:themeColor="text1"/>
        </w:rPr>
      </w:pPr>
      <w:bookmarkStart w:id="10" w:name="_Toc229518047"/>
      <w:r w:rsidRPr="00717E76">
        <w:rPr>
          <w:rFonts w:ascii="Arial" w:hAnsi="Arial"/>
          <w:color w:val="000000" w:themeColor="text1"/>
          <w:sz w:val="24"/>
        </w:rPr>
        <w:t>4.3. MARCO CONCEPTUAL</w:t>
      </w:r>
      <w:bookmarkEnd w:id="10"/>
    </w:p>
    <w:p w14:paraId="23D1AFD2" w14:textId="77777777" w:rsidR="007C742B" w:rsidRDefault="00000000">
      <w:pPr>
        <w:spacing w:after="240" w:line="240" w:lineRule="auto"/>
        <w:jc w:val="both"/>
      </w:pPr>
      <w:r>
        <w:t xml:space="preserve">Historia </w:t>
      </w:r>
      <w:proofErr w:type="spellStart"/>
      <w:r>
        <w:t>clínica</w:t>
      </w:r>
      <w:proofErr w:type="spellEnd"/>
      <w:r>
        <w:t xml:space="preserve">: </w:t>
      </w:r>
      <w:proofErr w:type="spellStart"/>
      <w:r>
        <w:t>documento</w:t>
      </w:r>
      <w:proofErr w:type="spellEnd"/>
      <w:r>
        <w:t xml:space="preserve"> privado, </w:t>
      </w:r>
      <w:proofErr w:type="spellStart"/>
      <w:r>
        <w:t>obligatorio</w:t>
      </w:r>
      <w:proofErr w:type="spellEnd"/>
      <w:r>
        <w:t xml:space="preserve"> y </w:t>
      </w:r>
      <w:proofErr w:type="spellStart"/>
      <w:r>
        <w:t>sometido</w:t>
      </w:r>
      <w:proofErr w:type="spellEnd"/>
      <w:r>
        <w:t xml:space="preserve"> a </w:t>
      </w:r>
      <w:proofErr w:type="spellStart"/>
      <w:r>
        <w:t>reserva</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se </w:t>
      </w:r>
      <w:proofErr w:type="spellStart"/>
      <w:r>
        <w:t>registran</w:t>
      </w:r>
      <w:proofErr w:type="spellEnd"/>
      <w:r>
        <w:t xml:space="preserve"> </w:t>
      </w:r>
      <w:proofErr w:type="spellStart"/>
      <w:r>
        <w:t>cronológicamente</w:t>
      </w:r>
      <w:proofErr w:type="spellEnd"/>
      <w:r>
        <w:t xml:space="preserve"> las </w:t>
      </w:r>
      <w:proofErr w:type="spellStart"/>
      <w:r>
        <w:t>condiciones</w:t>
      </w:r>
      <w:proofErr w:type="spellEnd"/>
      <w:r>
        <w:t xml:space="preserve"> de </w:t>
      </w:r>
      <w:proofErr w:type="spellStart"/>
      <w:r>
        <w:t>salud</w:t>
      </w:r>
      <w:proofErr w:type="spellEnd"/>
      <w:r>
        <w:t xml:space="preserve"> del </w:t>
      </w:r>
      <w:proofErr w:type="spellStart"/>
      <w:r>
        <w:t>paciente</w:t>
      </w:r>
      <w:proofErr w:type="spellEnd"/>
      <w:r>
        <w:t xml:space="preserve">, </w:t>
      </w:r>
      <w:proofErr w:type="spellStart"/>
      <w:r>
        <w:t>los</w:t>
      </w:r>
      <w:proofErr w:type="spellEnd"/>
      <w:r>
        <w:t xml:space="preserve"> </w:t>
      </w:r>
      <w:proofErr w:type="spellStart"/>
      <w:r>
        <w:t>actos</w:t>
      </w:r>
      <w:proofErr w:type="spellEnd"/>
      <w:r>
        <w:t xml:space="preserve"> </w:t>
      </w:r>
      <w:proofErr w:type="spellStart"/>
      <w:r>
        <w:lastRenderedPageBreak/>
        <w:t>médicos</w:t>
      </w:r>
      <w:proofErr w:type="spellEnd"/>
      <w:r>
        <w:t xml:space="preserve"> y </w:t>
      </w:r>
      <w:proofErr w:type="spellStart"/>
      <w:r>
        <w:t>los</w:t>
      </w:r>
      <w:proofErr w:type="spellEnd"/>
      <w:r>
        <w:t xml:space="preserve"> </w:t>
      </w:r>
      <w:proofErr w:type="spellStart"/>
      <w:r>
        <w:t>demás</w:t>
      </w:r>
      <w:proofErr w:type="spellEnd"/>
      <w:r>
        <w:t xml:space="preserve"> </w:t>
      </w:r>
      <w:proofErr w:type="spellStart"/>
      <w:r>
        <w:t>procedimientos</w:t>
      </w:r>
      <w:proofErr w:type="spellEnd"/>
      <w:r>
        <w:t xml:space="preserve"> </w:t>
      </w:r>
      <w:proofErr w:type="spellStart"/>
      <w:r>
        <w:t>ejecutados</w:t>
      </w:r>
      <w:proofErr w:type="spellEnd"/>
      <w:r>
        <w:t xml:space="preserve"> </w:t>
      </w:r>
      <w:proofErr w:type="spellStart"/>
      <w:r>
        <w:t>por</w:t>
      </w:r>
      <w:proofErr w:type="spellEnd"/>
      <w:r>
        <w:t xml:space="preserve"> </w:t>
      </w:r>
      <w:proofErr w:type="spellStart"/>
      <w:r>
        <w:t>el</w:t>
      </w:r>
      <w:proofErr w:type="spellEnd"/>
      <w:r>
        <w:t xml:space="preserve"> </w:t>
      </w:r>
      <w:proofErr w:type="spellStart"/>
      <w:r>
        <w:t>equipo</w:t>
      </w:r>
      <w:proofErr w:type="spellEnd"/>
      <w:r>
        <w:t xml:space="preserve"> de </w:t>
      </w:r>
      <w:proofErr w:type="spellStart"/>
      <w:r>
        <w:t>salud</w:t>
      </w:r>
      <w:proofErr w:type="spellEnd"/>
      <w:r>
        <w:t xml:space="preserve"> </w:t>
      </w:r>
      <w:proofErr w:type="spellStart"/>
      <w:r>
        <w:t>que</w:t>
      </w:r>
      <w:proofErr w:type="spellEnd"/>
      <w:r>
        <w:t xml:space="preserve"> </w:t>
      </w:r>
      <w:proofErr w:type="spellStart"/>
      <w:r>
        <w:t>interviene</w:t>
      </w:r>
      <w:proofErr w:type="spellEnd"/>
      <w:r>
        <w:t xml:space="preserve"> </w:t>
      </w:r>
      <w:proofErr w:type="spellStart"/>
      <w:r>
        <w:t>en</w:t>
      </w:r>
      <w:proofErr w:type="spellEnd"/>
      <w:r>
        <w:t xml:space="preserve"> </w:t>
      </w:r>
      <w:proofErr w:type="spellStart"/>
      <w:r>
        <w:t>su</w:t>
      </w:r>
      <w:proofErr w:type="spellEnd"/>
      <w:r>
        <w:t xml:space="preserve"> </w:t>
      </w:r>
      <w:proofErr w:type="spellStart"/>
      <w:r>
        <w:t>atención</w:t>
      </w:r>
      <w:proofErr w:type="spellEnd"/>
      <w:r>
        <w:t xml:space="preserve"> (</w:t>
      </w:r>
      <w:proofErr w:type="spellStart"/>
      <w:r>
        <w:t>Ministerio</w:t>
      </w:r>
      <w:proofErr w:type="spellEnd"/>
      <w:r>
        <w:t xml:space="preserve"> de Salud y </w:t>
      </w:r>
      <w:proofErr w:type="spellStart"/>
      <w:r>
        <w:t>Protección</w:t>
      </w:r>
      <w:proofErr w:type="spellEnd"/>
      <w:r>
        <w:t xml:space="preserve"> Social, 1999).</w:t>
      </w:r>
    </w:p>
    <w:p w14:paraId="3E52BFBD" w14:textId="77777777" w:rsidR="007C742B" w:rsidRDefault="00000000">
      <w:pPr>
        <w:spacing w:after="240" w:line="240" w:lineRule="auto"/>
        <w:jc w:val="both"/>
      </w:pPr>
      <w:proofErr w:type="spellStart"/>
      <w:r>
        <w:t>Trazabilidad</w:t>
      </w:r>
      <w:proofErr w:type="spellEnd"/>
      <w:r>
        <w:t xml:space="preserve">: </w:t>
      </w:r>
      <w:proofErr w:type="spellStart"/>
      <w:r>
        <w:t>capacidad</w:t>
      </w:r>
      <w:proofErr w:type="spellEnd"/>
      <w:r>
        <w:t xml:space="preserve"> de </w:t>
      </w:r>
      <w:proofErr w:type="spellStart"/>
      <w:r>
        <w:t>seguir</w:t>
      </w:r>
      <w:proofErr w:type="spellEnd"/>
      <w:r>
        <w:t xml:space="preserve"> y </w:t>
      </w:r>
      <w:proofErr w:type="spellStart"/>
      <w:r>
        <w:t>documentar</w:t>
      </w:r>
      <w:proofErr w:type="spellEnd"/>
      <w:r>
        <w:t xml:space="preserve"> la </w:t>
      </w:r>
      <w:proofErr w:type="spellStart"/>
      <w:r>
        <w:t>historia</w:t>
      </w:r>
      <w:proofErr w:type="spellEnd"/>
      <w:r>
        <w:t xml:space="preserve">, </w:t>
      </w:r>
      <w:proofErr w:type="spellStart"/>
      <w:r>
        <w:t>ubicación</w:t>
      </w:r>
      <w:proofErr w:type="spellEnd"/>
      <w:r>
        <w:t xml:space="preserve"> y </w:t>
      </w:r>
      <w:proofErr w:type="spellStart"/>
      <w:r>
        <w:t>aplicación</w:t>
      </w:r>
      <w:proofErr w:type="spellEnd"/>
      <w:r>
        <w:t xml:space="preserve"> de un </w:t>
      </w:r>
      <w:proofErr w:type="spellStart"/>
      <w:r>
        <w:t>elemento</w:t>
      </w:r>
      <w:proofErr w:type="spellEnd"/>
      <w:r>
        <w:t xml:space="preserve"> </w:t>
      </w:r>
      <w:proofErr w:type="spellStart"/>
      <w:r>
        <w:t>mediante</w:t>
      </w:r>
      <w:proofErr w:type="spellEnd"/>
      <w:r>
        <w:t xml:space="preserve"> </w:t>
      </w:r>
      <w:proofErr w:type="spellStart"/>
      <w:r>
        <w:t>registros</w:t>
      </w:r>
      <w:proofErr w:type="spellEnd"/>
      <w:r>
        <w:t xml:space="preserve"> </w:t>
      </w:r>
      <w:proofErr w:type="spellStart"/>
      <w:r>
        <w:t>identificados</w:t>
      </w:r>
      <w:proofErr w:type="spellEnd"/>
      <w:r>
        <w:t xml:space="preserve"> a lo largo del </w:t>
      </w:r>
      <w:proofErr w:type="spellStart"/>
      <w:r>
        <w:t>tiempo</w:t>
      </w:r>
      <w:proofErr w:type="spellEnd"/>
      <w:r>
        <w:t xml:space="preserve"> (Sommerville, 2021).</w:t>
      </w:r>
    </w:p>
    <w:p w14:paraId="07929533" w14:textId="77777777" w:rsidR="007C742B" w:rsidRDefault="00000000">
      <w:pPr>
        <w:spacing w:after="240" w:line="240" w:lineRule="auto"/>
        <w:jc w:val="both"/>
      </w:pPr>
      <w:r>
        <w:t xml:space="preserve">Sistema de </w:t>
      </w:r>
      <w:proofErr w:type="spellStart"/>
      <w:r>
        <w:t>información</w:t>
      </w:r>
      <w:proofErr w:type="spellEnd"/>
      <w:r>
        <w:t xml:space="preserve"> web: </w:t>
      </w:r>
      <w:proofErr w:type="spellStart"/>
      <w:r>
        <w:t>aplicación</w:t>
      </w:r>
      <w:proofErr w:type="spellEnd"/>
      <w:r>
        <w:t xml:space="preserve"> </w:t>
      </w:r>
      <w:proofErr w:type="spellStart"/>
      <w:r>
        <w:t>que</w:t>
      </w:r>
      <w:proofErr w:type="spellEnd"/>
      <w:r>
        <w:t xml:space="preserve"> se </w:t>
      </w:r>
      <w:proofErr w:type="spellStart"/>
      <w:r>
        <w:t>ejecuta</w:t>
      </w:r>
      <w:proofErr w:type="spellEnd"/>
      <w:r>
        <w:t xml:space="preserve"> </w:t>
      </w:r>
      <w:proofErr w:type="spellStart"/>
      <w:r>
        <w:t>en</w:t>
      </w:r>
      <w:proofErr w:type="spellEnd"/>
      <w:r>
        <w:t xml:space="preserve"> un </w:t>
      </w:r>
      <w:proofErr w:type="spellStart"/>
      <w:r>
        <w:t>servidor</w:t>
      </w:r>
      <w:proofErr w:type="spellEnd"/>
      <w:r>
        <w:t xml:space="preserve"> y a la </w:t>
      </w:r>
      <w:proofErr w:type="spellStart"/>
      <w:r>
        <w:t>cual</w:t>
      </w:r>
      <w:proofErr w:type="spellEnd"/>
      <w:r>
        <w:t xml:space="preserve"> se accede </w:t>
      </w:r>
      <w:proofErr w:type="spellStart"/>
      <w:r>
        <w:t>desde</w:t>
      </w:r>
      <w:proofErr w:type="spellEnd"/>
      <w:r>
        <w:t xml:space="preserve"> un </w:t>
      </w:r>
      <w:proofErr w:type="spellStart"/>
      <w:r>
        <w:t>navegador</w:t>
      </w:r>
      <w:proofErr w:type="spellEnd"/>
      <w:r>
        <w:t xml:space="preserve"> a </w:t>
      </w:r>
      <w:proofErr w:type="spellStart"/>
      <w:r>
        <w:t>través</w:t>
      </w:r>
      <w:proofErr w:type="spellEnd"/>
      <w:r>
        <w:t xml:space="preserve"> de internet o de </w:t>
      </w:r>
      <w:proofErr w:type="spellStart"/>
      <w:r>
        <w:t>una</w:t>
      </w:r>
      <w:proofErr w:type="spellEnd"/>
      <w:r>
        <w:t xml:space="preserve"> red interna, </w:t>
      </w:r>
      <w:proofErr w:type="spellStart"/>
      <w:r>
        <w:t>ofreciendo</w:t>
      </w:r>
      <w:proofErr w:type="spellEnd"/>
      <w:r>
        <w:t xml:space="preserve"> </w:t>
      </w:r>
      <w:proofErr w:type="spellStart"/>
      <w:r>
        <w:t>servicios</w:t>
      </w:r>
      <w:proofErr w:type="spellEnd"/>
      <w:r>
        <w:t xml:space="preserve"> a </w:t>
      </w:r>
      <w:proofErr w:type="spellStart"/>
      <w:r>
        <w:t>múltiples</w:t>
      </w:r>
      <w:proofErr w:type="spellEnd"/>
      <w:r>
        <w:t xml:space="preserve"> </w:t>
      </w:r>
      <w:proofErr w:type="spellStart"/>
      <w:r>
        <w:t>usuarios</w:t>
      </w:r>
      <w:proofErr w:type="spellEnd"/>
      <w:r>
        <w:t xml:space="preserve"> de </w:t>
      </w:r>
      <w:proofErr w:type="spellStart"/>
      <w:r>
        <w:t>manera</w:t>
      </w:r>
      <w:proofErr w:type="spellEnd"/>
      <w:r>
        <w:t xml:space="preserve"> </w:t>
      </w:r>
      <w:proofErr w:type="spellStart"/>
      <w:r>
        <w:t>concurrente</w:t>
      </w:r>
      <w:proofErr w:type="spellEnd"/>
      <w:r>
        <w:t xml:space="preserve"> (Laudon y Laudon, 2020).</w:t>
      </w:r>
    </w:p>
    <w:p w14:paraId="1D726958" w14:textId="77777777" w:rsidR="007C742B" w:rsidRDefault="00000000">
      <w:pPr>
        <w:spacing w:after="240" w:line="240" w:lineRule="auto"/>
        <w:jc w:val="both"/>
      </w:pPr>
      <w:proofErr w:type="spellStart"/>
      <w:r>
        <w:t>Bitácora</w:t>
      </w:r>
      <w:proofErr w:type="spellEnd"/>
      <w:r>
        <w:t xml:space="preserve"> o </w:t>
      </w:r>
      <w:proofErr w:type="spellStart"/>
      <w:r>
        <w:t>registro</w:t>
      </w:r>
      <w:proofErr w:type="spellEnd"/>
      <w:r>
        <w:t xml:space="preserve"> de </w:t>
      </w:r>
      <w:proofErr w:type="spellStart"/>
      <w:r>
        <w:t>auditoría</w:t>
      </w:r>
      <w:proofErr w:type="spellEnd"/>
      <w:r>
        <w:t xml:space="preserve">: </w:t>
      </w:r>
      <w:proofErr w:type="spellStart"/>
      <w:r>
        <w:t>registro</w:t>
      </w:r>
      <w:proofErr w:type="spellEnd"/>
      <w:r>
        <w:t xml:space="preserve"> </w:t>
      </w:r>
      <w:proofErr w:type="spellStart"/>
      <w:r>
        <w:t>cronológico</w:t>
      </w:r>
      <w:proofErr w:type="spellEnd"/>
      <w:r>
        <w:t xml:space="preserve"> de las </w:t>
      </w:r>
      <w:proofErr w:type="spellStart"/>
      <w:r>
        <w:t>acciones</w:t>
      </w:r>
      <w:proofErr w:type="spellEnd"/>
      <w:r>
        <w:t xml:space="preserve"> </w:t>
      </w:r>
      <w:proofErr w:type="spellStart"/>
      <w:r>
        <w:t>ejecutadas</w:t>
      </w:r>
      <w:proofErr w:type="spellEnd"/>
      <w:r>
        <w:t xml:space="preserve"> </w:t>
      </w:r>
      <w:proofErr w:type="spellStart"/>
      <w:r>
        <w:t>dentro</w:t>
      </w:r>
      <w:proofErr w:type="spellEnd"/>
      <w:r>
        <w:t xml:space="preserve"> de un </w:t>
      </w:r>
      <w:proofErr w:type="spellStart"/>
      <w:r>
        <w:t>sistema</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se </w:t>
      </w:r>
      <w:proofErr w:type="spellStart"/>
      <w:r>
        <w:t>identifica</w:t>
      </w:r>
      <w:proofErr w:type="spellEnd"/>
      <w:r>
        <w:t xml:space="preserve"> </w:t>
      </w:r>
      <w:proofErr w:type="spellStart"/>
      <w:r>
        <w:t>el</w:t>
      </w:r>
      <w:proofErr w:type="spellEnd"/>
      <w:r>
        <w:t xml:space="preserve"> </w:t>
      </w:r>
      <w:proofErr w:type="spellStart"/>
      <w:r>
        <w:t>usuario</w:t>
      </w:r>
      <w:proofErr w:type="spellEnd"/>
      <w:r>
        <w:t xml:space="preserve"> </w:t>
      </w:r>
      <w:proofErr w:type="spellStart"/>
      <w:r>
        <w:t>responsable</w:t>
      </w:r>
      <w:proofErr w:type="spellEnd"/>
      <w:r>
        <w:t xml:space="preserve">, la </w:t>
      </w:r>
      <w:proofErr w:type="spellStart"/>
      <w:r>
        <w:t>fecha</w:t>
      </w:r>
      <w:proofErr w:type="spellEnd"/>
      <w:r>
        <w:t xml:space="preserve">, la hora y </w:t>
      </w:r>
      <w:proofErr w:type="spellStart"/>
      <w:r>
        <w:t>el</w:t>
      </w:r>
      <w:proofErr w:type="spellEnd"/>
      <w:r>
        <w:t xml:space="preserve"> </w:t>
      </w:r>
      <w:proofErr w:type="spellStart"/>
      <w:r>
        <w:t>detalle</w:t>
      </w:r>
      <w:proofErr w:type="spellEnd"/>
      <w:r>
        <w:t xml:space="preserve"> de la </w:t>
      </w:r>
      <w:proofErr w:type="spellStart"/>
      <w:r>
        <w:t>operación</w:t>
      </w:r>
      <w:proofErr w:type="spellEnd"/>
      <w:r>
        <w:t xml:space="preserve">, con fines de control y </w:t>
      </w:r>
      <w:proofErr w:type="spellStart"/>
      <w:r>
        <w:t>trazabilidad</w:t>
      </w:r>
      <w:proofErr w:type="spellEnd"/>
      <w:r>
        <w:t xml:space="preserve"> (Pressman y Maxim, 2020).</w:t>
      </w:r>
    </w:p>
    <w:p w14:paraId="49402810" w14:textId="77777777" w:rsidR="007C742B" w:rsidRDefault="00000000">
      <w:pPr>
        <w:spacing w:after="240" w:line="240" w:lineRule="auto"/>
        <w:jc w:val="both"/>
      </w:pPr>
      <w:proofErr w:type="spellStart"/>
      <w:r>
        <w:t>Usuario</w:t>
      </w:r>
      <w:proofErr w:type="spellEnd"/>
      <w:r>
        <w:t xml:space="preserve"> de </w:t>
      </w:r>
      <w:proofErr w:type="spellStart"/>
      <w:r>
        <w:t>ventanilla</w:t>
      </w:r>
      <w:proofErr w:type="spellEnd"/>
      <w:r>
        <w:t xml:space="preserve">: </w:t>
      </w:r>
      <w:proofErr w:type="spellStart"/>
      <w:r>
        <w:t>funcionario</w:t>
      </w:r>
      <w:proofErr w:type="spellEnd"/>
      <w:r>
        <w:t xml:space="preserve"> </w:t>
      </w:r>
      <w:proofErr w:type="spellStart"/>
      <w:r>
        <w:t>encargado</w:t>
      </w:r>
      <w:proofErr w:type="spellEnd"/>
      <w:r>
        <w:t xml:space="preserve"> de </w:t>
      </w:r>
      <w:proofErr w:type="spellStart"/>
      <w:r>
        <w:t>atender</w:t>
      </w:r>
      <w:proofErr w:type="spellEnd"/>
      <w:r>
        <w:t xml:space="preserve"> las solicitudes </w:t>
      </w:r>
      <w:proofErr w:type="spellStart"/>
      <w:r>
        <w:t>presentadas</w:t>
      </w:r>
      <w:proofErr w:type="spellEnd"/>
      <w:r>
        <w:t xml:space="preserve"> </w:t>
      </w:r>
      <w:proofErr w:type="spellStart"/>
      <w:r>
        <w:t>por</w:t>
      </w:r>
      <w:proofErr w:type="spellEnd"/>
      <w:r>
        <w:t xml:space="preserve"> </w:t>
      </w:r>
      <w:proofErr w:type="spellStart"/>
      <w:r>
        <w:t>los</w:t>
      </w:r>
      <w:proofErr w:type="spellEnd"/>
      <w:r>
        <w:t xml:space="preserve"> </w:t>
      </w:r>
      <w:proofErr w:type="spellStart"/>
      <w:r>
        <w:t>usuarios</w:t>
      </w:r>
      <w:proofErr w:type="spellEnd"/>
      <w:r>
        <w:t xml:space="preserve"> de la </w:t>
      </w:r>
      <w:proofErr w:type="spellStart"/>
      <w:r>
        <w:t>institución</w:t>
      </w:r>
      <w:proofErr w:type="spellEnd"/>
      <w:r>
        <w:t xml:space="preserve">, </w:t>
      </w:r>
      <w:proofErr w:type="spellStart"/>
      <w:r>
        <w:t>responsable</w:t>
      </w:r>
      <w:proofErr w:type="spellEnd"/>
      <w:r>
        <w:t xml:space="preserve"> de registrar, </w:t>
      </w:r>
      <w:proofErr w:type="spellStart"/>
      <w:r>
        <w:t>dar</w:t>
      </w:r>
      <w:proofErr w:type="spellEnd"/>
      <w:r>
        <w:t xml:space="preserve"> </w:t>
      </w:r>
      <w:proofErr w:type="spellStart"/>
      <w:r>
        <w:t>seguimiento</w:t>
      </w:r>
      <w:proofErr w:type="spellEnd"/>
      <w:r>
        <w:t xml:space="preserve"> y </w:t>
      </w:r>
      <w:proofErr w:type="spellStart"/>
      <w:r>
        <w:t>entregar</w:t>
      </w:r>
      <w:proofErr w:type="spellEnd"/>
      <w:r>
        <w:t xml:space="preserve"> </w:t>
      </w:r>
      <w:proofErr w:type="spellStart"/>
      <w:r>
        <w:t>los</w:t>
      </w:r>
      <w:proofErr w:type="spellEnd"/>
      <w:r>
        <w:t xml:space="preserve"> </w:t>
      </w:r>
      <w:proofErr w:type="spellStart"/>
      <w:r>
        <w:t>documentos</w:t>
      </w:r>
      <w:proofErr w:type="spellEnd"/>
      <w:r>
        <w:t xml:space="preserve"> </w:t>
      </w:r>
      <w:proofErr w:type="spellStart"/>
      <w:r>
        <w:t>correspondientes</w:t>
      </w:r>
      <w:proofErr w:type="spellEnd"/>
      <w:r>
        <w:t xml:space="preserve"> (</w:t>
      </w:r>
      <w:proofErr w:type="spellStart"/>
      <w:r>
        <w:t>Ministerio</w:t>
      </w:r>
      <w:proofErr w:type="spellEnd"/>
      <w:r>
        <w:t xml:space="preserve"> de Salud y </w:t>
      </w:r>
      <w:proofErr w:type="spellStart"/>
      <w:r>
        <w:t>Protección</w:t>
      </w:r>
      <w:proofErr w:type="spellEnd"/>
      <w:r>
        <w:t xml:space="preserve"> Social, 2017).</w:t>
      </w:r>
    </w:p>
    <w:p w14:paraId="32072B6B" w14:textId="77777777" w:rsidR="00A45153" w:rsidRDefault="00A45153">
      <w:pPr>
        <w:spacing w:after="240" w:line="240" w:lineRule="auto"/>
        <w:jc w:val="both"/>
      </w:pPr>
    </w:p>
    <w:p w14:paraId="35D276E4" w14:textId="77777777" w:rsidR="00A45153" w:rsidRDefault="00A45153">
      <w:pPr>
        <w:spacing w:after="240" w:line="240" w:lineRule="auto"/>
        <w:jc w:val="both"/>
      </w:pPr>
    </w:p>
    <w:p w14:paraId="3D4DD883" w14:textId="55F38AFC" w:rsidR="007C742B" w:rsidRPr="00717E76" w:rsidRDefault="00000000">
      <w:pPr>
        <w:pStyle w:val="Ttulo2"/>
        <w:spacing w:before="120" w:after="240" w:line="240" w:lineRule="auto"/>
        <w:rPr>
          <w:color w:val="000000" w:themeColor="text1"/>
        </w:rPr>
      </w:pPr>
      <w:bookmarkStart w:id="11" w:name="_Toc229518048"/>
      <w:r w:rsidRPr="00717E76">
        <w:rPr>
          <w:rFonts w:ascii="Arial" w:hAnsi="Arial"/>
          <w:color w:val="000000" w:themeColor="text1"/>
          <w:sz w:val="24"/>
        </w:rPr>
        <w:t>4.4. MARCO LEGAL</w:t>
      </w:r>
      <w:bookmarkEnd w:id="11"/>
    </w:p>
    <w:p w14:paraId="6E77E63D" w14:textId="77777777" w:rsidR="007C742B" w:rsidRDefault="00000000">
      <w:pPr>
        <w:spacing w:after="240" w:line="240" w:lineRule="auto"/>
        <w:jc w:val="both"/>
      </w:pPr>
      <w:r>
        <w:t xml:space="preserve">El </w:t>
      </w:r>
      <w:proofErr w:type="spellStart"/>
      <w:r>
        <w:t>proyecto</w:t>
      </w:r>
      <w:proofErr w:type="spellEnd"/>
      <w:r>
        <w:t xml:space="preserve"> se </w:t>
      </w:r>
      <w:proofErr w:type="spellStart"/>
      <w:r>
        <w:t>desarrolla</w:t>
      </w:r>
      <w:proofErr w:type="spellEnd"/>
      <w:r>
        <w:t xml:space="preserve"> </w:t>
      </w:r>
      <w:proofErr w:type="spellStart"/>
      <w:r>
        <w:t>dentro</w:t>
      </w:r>
      <w:proofErr w:type="spellEnd"/>
      <w:r>
        <w:t xml:space="preserve"> del </w:t>
      </w:r>
      <w:proofErr w:type="spellStart"/>
      <w:r>
        <w:t>marco</w:t>
      </w:r>
      <w:proofErr w:type="spellEnd"/>
      <w:r>
        <w:t xml:space="preserve"> </w:t>
      </w:r>
      <w:proofErr w:type="spellStart"/>
      <w:r>
        <w:t>normativo</w:t>
      </w:r>
      <w:proofErr w:type="spellEnd"/>
      <w:r>
        <w:t xml:space="preserve"> </w:t>
      </w:r>
      <w:proofErr w:type="spellStart"/>
      <w:r>
        <w:t>colombiano</w:t>
      </w:r>
      <w:proofErr w:type="spellEnd"/>
      <w:r>
        <w:t xml:space="preserve"> </w:t>
      </w:r>
      <w:proofErr w:type="spellStart"/>
      <w:r>
        <w:t>vigente</w:t>
      </w:r>
      <w:proofErr w:type="spellEnd"/>
      <w:r>
        <w:t xml:space="preserve"> </w:t>
      </w:r>
      <w:proofErr w:type="spellStart"/>
      <w:r>
        <w:t>en</w:t>
      </w:r>
      <w:proofErr w:type="spellEnd"/>
      <w:r>
        <w:t xml:space="preserve"> </w:t>
      </w:r>
      <w:proofErr w:type="spellStart"/>
      <w:r>
        <w:t>materia</w:t>
      </w:r>
      <w:proofErr w:type="spellEnd"/>
      <w:r>
        <w:t xml:space="preserve"> de </w:t>
      </w:r>
      <w:proofErr w:type="spellStart"/>
      <w:r>
        <w:t>gestión</w:t>
      </w:r>
      <w:proofErr w:type="spellEnd"/>
      <w:r>
        <w:t xml:space="preserve"> de </w:t>
      </w:r>
      <w:proofErr w:type="spellStart"/>
      <w:r>
        <w:t>historias</w:t>
      </w:r>
      <w:proofErr w:type="spellEnd"/>
      <w:r>
        <w:t xml:space="preserve"> </w:t>
      </w:r>
      <w:proofErr w:type="spellStart"/>
      <w:r>
        <w:t>clínicas</w:t>
      </w:r>
      <w:proofErr w:type="spellEnd"/>
      <w:r>
        <w:t xml:space="preserve"> y </w:t>
      </w:r>
      <w:proofErr w:type="spellStart"/>
      <w:r>
        <w:t>protección</w:t>
      </w:r>
      <w:proofErr w:type="spellEnd"/>
      <w:r>
        <w:t xml:space="preserve"> de </w:t>
      </w:r>
      <w:proofErr w:type="spellStart"/>
      <w:r>
        <w:t>datos</w:t>
      </w:r>
      <w:proofErr w:type="spellEnd"/>
      <w:r>
        <w:t xml:space="preserve"> </w:t>
      </w:r>
      <w:proofErr w:type="spellStart"/>
      <w:r>
        <w:t>personales</w:t>
      </w:r>
      <w:proofErr w:type="spellEnd"/>
      <w:r>
        <w:t xml:space="preserve">. En </w:t>
      </w:r>
      <w:proofErr w:type="spellStart"/>
      <w:r>
        <w:t>orden</w:t>
      </w:r>
      <w:proofErr w:type="spellEnd"/>
      <w:r>
        <w:t xml:space="preserve"> </w:t>
      </w:r>
      <w:proofErr w:type="spellStart"/>
      <w:r>
        <w:t>jerárquico</w:t>
      </w:r>
      <w:proofErr w:type="spellEnd"/>
      <w:r>
        <w:t xml:space="preserve"> se </w:t>
      </w:r>
      <w:proofErr w:type="spellStart"/>
      <w:r>
        <w:t>destacan</w:t>
      </w:r>
      <w:proofErr w:type="spellEnd"/>
      <w:r>
        <w:t xml:space="preserve"> las </w:t>
      </w:r>
      <w:proofErr w:type="spellStart"/>
      <w:r>
        <w:t>siguientes</w:t>
      </w:r>
      <w:proofErr w:type="spellEnd"/>
      <w:r>
        <w:t xml:space="preserve"> </w:t>
      </w:r>
      <w:proofErr w:type="spellStart"/>
      <w:r>
        <w:t>disposiciones</w:t>
      </w:r>
      <w:proofErr w:type="spellEnd"/>
      <w:r>
        <w:t>:</w:t>
      </w:r>
    </w:p>
    <w:p w14:paraId="08C8AB66" w14:textId="77777777" w:rsidR="007C742B" w:rsidRDefault="00000000">
      <w:pPr>
        <w:spacing w:after="240" w:line="240" w:lineRule="auto"/>
        <w:jc w:val="both"/>
      </w:pPr>
      <w:r>
        <w:t xml:space="preserve">Constitución Política de Colombia de 1991, </w:t>
      </w:r>
      <w:proofErr w:type="spellStart"/>
      <w:r>
        <w:t>artículo</w:t>
      </w:r>
      <w:proofErr w:type="spellEnd"/>
      <w:r>
        <w:t xml:space="preserve"> 15, </w:t>
      </w:r>
      <w:proofErr w:type="spellStart"/>
      <w:r>
        <w:t>que</w:t>
      </w:r>
      <w:proofErr w:type="spellEnd"/>
      <w:r>
        <w:t xml:space="preserve"> </w:t>
      </w:r>
      <w:proofErr w:type="spellStart"/>
      <w:r>
        <w:t>consagra</w:t>
      </w:r>
      <w:proofErr w:type="spellEnd"/>
      <w:r>
        <w:t xml:space="preserve"> </w:t>
      </w:r>
      <w:proofErr w:type="spellStart"/>
      <w:r>
        <w:t>el</w:t>
      </w:r>
      <w:proofErr w:type="spellEnd"/>
      <w:r>
        <w:t xml:space="preserve"> derecho a la </w:t>
      </w:r>
      <w:proofErr w:type="spellStart"/>
      <w:r>
        <w:t>intimidad</w:t>
      </w:r>
      <w:proofErr w:type="spellEnd"/>
      <w:r>
        <w:t xml:space="preserve"> personal y al habeas data (</w:t>
      </w:r>
      <w:proofErr w:type="spellStart"/>
      <w:r>
        <w:t>Asamblea</w:t>
      </w:r>
      <w:proofErr w:type="spellEnd"/>
      <w:r>
        <w:t xml:space="preserve"> Nacional </w:t>
      </w:r>
      <w:proofErr w:type="spellStart"/>
      <w:r>
        <w:t>Constituyente</w:t>
      </w:r>
      <w:proofErr w:type="spellEnd"/>
      <w:r>
        <w:t>, 1991).</w:t>
      </w:r>
    </w:p>
    <w:p w14:paraId="156417A3" w14:textId="77777777" w:rsidR="007C742B" w:rsidRDefault="00000000">
      <w:pPr>
        <w:spacing w:after="240" w:line="240" w:lineRule="auto"/>
        <w:jc w:val="both"/>
      </w:pPr>
      <w:r>
        <w:t xml:space="preserve">Ley </w:t>
      </w:r>
      <w:proofErr w:type="spellStart"/>
      <w:r>
        <w:t>Estatutaria</w:t>
      </w:r>
      <w:proofErr w:type="spellEnd"/>
      <w:r>
        <w:t xml:space="preserve"> 1751 de 2015, </w:t>
      </w:r>
      <w:proofErr w:type="spellStart"/>
      <w:r>
        <w:t>por</w:t>
      </w:r>
      <w:proofErr w:type="spellEnd"/>
      <w:r>
        <w:t xml:space="preserve"> medio de la </w:t>
      </w:r>
      <w:proofErr w:type="spellStart"/>
      <w:r>
        <w:t>cual</w:t>
      </w:r>
      <w:proofErr w:type="spellEnd"/>
      <w:r>
        <w:t xml:space="preserve"> se </w:t>
      </w:r>
      <w:proofErr w:type="spellStart"/>
      <w:r>
        <w:t>regula</w:t>
      </w:r>
      <w:proofErr w:type="spellEnd"/>
      <w:r>
        <w:t xml:space="preserve"> </w:t>
      </w:r>
      <w:proofErr w:type="spellStart"/>
      <w:r>
        <w:t>el</w:t>
      </w:r>
      <w:proofErr w:type="spellEnd"/>
      <w:r>
        <w:t xml:space="preserve"> derecho fundamental a la </w:t>
      </w:r>
      <w:proofErr w:type="spellStart"/>
      <w:r>
        <w:t>salud</w:t>
      </w:r>
      <w:proofErr w:type="spellEnd"/>
      <w:r>
        <w:t xml:space="preserve"> y se </w:t>
      </w:r>
      <w:proofErr w:type="spellStart"/>
      <w:r>
        <w:t>dictan</w:t>
      </w:r>
      <w:proofErr w:type="spellEnd"/>
      <w:r>
        <w:t xml:space="preserve"> </w:t>
      </w:r>
      <w:proofErr w:type="spellStart"/>
      <w:r>
        <w:t>otras</w:t>
      </w:r>
      <w:proofErr w:type="spellEnd"/>
      <w:r>
        <w:t xml:space="preserve"> </w:t>
      </w:r>
      <w:proofErr w:type="spellStart"/>
      <w:r>
        <w:t>disposiciones</w:t>
      </w:r>
      <w:proofErr w:type="spellEnd"/>
      <w:r>
        <w:t xml:space="preserve"> (Congreso de la República de Colombia, 2015).</w:t>
      </w:r>
    </w:p>
    <w:p w14:paraId="3BEB88CE" w14:textId="77777777" w:rsidR="007C742B" w:rsidRDefault="00000000">
      <w:pPr>
        <w:spacing w:after="240" w:line="240" w:lineRule="auto"/>
        <w:jc w:val="both"/>
      </w:pPr>
      <w:r>
        <w:t xml:space="preserve">Ley 1581 de 2012, </w:t>
      </w:r>
      <w:proofErr w:type="spellStart"/>
      <w:r>
        <w:t>por</w:t>
      </w:r>
      <w:proofErr w:type="spellEnd"/>
      <w:r>
        <w:t xml:space="preserve"> la </w:t>
      </w:r>
      <w:proofErr w:type="spellStart"/>
      <w:r>
        <w:t>cual</w:t>
      </w:r>
      <w:proofErr w:type="spellEnd"/>
      <w:r>
        <w:t xml:space="preserve"> se </w:t>
      </w:r>
      <w:proofErr w:type="spellStart"/>
      <w:r>
        <w:t>dictan</w:t>
      </w:r>
      <w:proofErr w:type="spellEnd"/>
      <w:r>
        <w:t xml:space="preserve"> </w:t>
      </w:r>
      <w:proofErr w:type="spellStart"/>
      <w:r>
        <w:t>disposiciones</w:t>
      </w:r>
      <w:proofErr w:type="spellEnd"/>
      <w:r>
        <w:t xml:space="preserve"> </w:t>
      </w:r>
      <w:proofErr w:type="spellStart"/>
      <w:r>
        <w:t>generales</w:t>
      </w:r>
      <w:proofErr w:type="spellEnd"/>
      <w:r>
        <w:t xml:space="preserve"> para la </w:t>
      </w:r>
      <w:proofErr w:type="spellStart"/>
      <w:r>
        <w:t>protección</w:t>
      </w:r>
      <w:proofErr w:type="spellEnd"/>
      <w:r>
        <w:t xml:space="preserve"> de </w:t>
      </w:r>
      <w:proofErr w:type="spellStart"/>
      <w:r>
        <w:t>datos</w:t>
      </w:r>
      <w:proofErr w:type="spellEnd"/>
      <w:r>
        <w:t xml:space="preserve"> </w:t>
      </w:r>
      <w:proofErr w:type="spellStart"/>
      <w:r>
        <w:t>personales</w:t>
      </w:r>
      <w:proofErr w:type="spellEnd"/>
      <w:r>
        <w:t xml:space="preserve"> (Congreso de la República de Colombia, 2012).</w:t>
      </w:r>
    </w:p>
    <w:p w14:paraId="55EC1057" w14:textId="77777777" w:rsidR="007C742B" w:rsidRDefault="00000000">
      <w:pPr>
        <w:spacing w:after="240" w:line="240" w:lineRule="auto"/>
        <w:jc w:val="both"/>
      </w:pPr>
      <w:proofErr w:type="spellStart"/>
      <w:r>
        <w:t>Decreto</w:t>
      </w:r>
      <w:proofErr w:type="spellEnd"/>
      <w:r>
        <w:t xml:space="preserve"> 1377 de 2013, </w:t>
      </w:r>
      <w:proofErr w:type="spellStart"/>
      <w:r>
        <w:t>que</w:t>
      </w:r>
      <w:proofErr w:type="spellEnd"/>
      <w:r>
        <w:t xml:space="preserve"> </w:t>
      </w:r>
      <w:proofErr w:type="spellStart"/>
      <w:r>
        <w:t>reglamenta</w:t>
      </w:r>
      <w:proofErr w:type="spellEnd"/>
      <w:r>
        <w:t xml:space="preserve"> </w:t>
      </w:r>
      <w:proofErr w:type="spellStart"/>
      <w:r>
        <w:t>parcialmente</w:t>
      </w:r>
      <w:proofErr w:type="spellEnd"/>
      <w:r>
        <w:t xml:space="preserve"> la Ley 1581 de 2012 (Presidencia de la República de Colombia, 2013).</w:t>
      </w:r>
    </w:p>
    <w:p w14:paraId="5C3BBAB6" w14:textId="77777777" w:rsidR="007C742B" w:rsidRDefault="00000000">
      <w:pPr>
        <w:spacing w:after="240" w:line="240" w:lineRule="auto"/>
        <w:jc w:val="both"/>
      </w:pPr>
      <w:proofErr w:type="spellStart"/>
      <w:r>
        <w:lastRenderedPageBreak/>
        <w:t>Resolución</w:t>
      </w:r>
      <w:proofErr w:type="spellEnd"/>
      <w:r>
        <w:t xml:space="preserve"> 1995 de 1999 del </w:t>
      </w:r>
      <w:proofErr w:type="spellStart"/>
      <w:r>
        <w:t>Ministerio</w:t>
      </w:r>
      <w:proofErr w:type="spellEnd"/>
      <w:r>
        <w:t xml:space="preserve"> de Salud, </w:t>
      </w:r>
      <w:proofErr w:type="spellStart"/>
      <w:r>
        <w:t>por</w:t>
      </w:r>
      <w:proofErr w:type="spellEnd"/>
      <w:r>
        <w:t xml:space="preserve"> la </w:t>
      </w:r>
      <w:proofErr w:type="spellStart"/>
      <w:r>
        <w:t>cual</w:t>
      </w:r>
      <w:proofErr w:type="spellEnd"/>
      <w:r>
        <w:t xml:space="preserve"> se </w:t>
      </w:r>
      <w:proofErr w:type="spellStart"/>
      <w:r>
        <w:t>establecen</w:t>
      </w:r>
      <w:proofErr w:type="spellEnd"/>
      <w:r>
        <w:t xml:space="preserve"> </w:t>
      </w:r>
      <w:proofErr w:type="spellStart"/>
      <w:r>
        <w:t>normas</w:t>
      </w:r>
      <w:proofErr w:type="spellEnd"/>
      <w:r>
        <w:t xml:space="preserve"> para </w:t>
      </w:r>
      <w:proofErr w:type="spellStart"/>
      <w:r>
        <w:t>el</w:t>
      </w:r>
      <w:proofErr w:type="spellEnd"/>
      <w:r>
        <w:t xml:space="preserve"> </w:t>
      </w:r>
      <w:proofErr w:type="spellStart"/>
      <w:r>
        <w:t>manejo</w:t>
      </w:r>
      <w:proofErr w:type="spellEnd"/>
      <w:r>
        <w:t xml:space="preserve"> de la </w:t>
      </w:r>
      <w:proofErr w:type="spellStart"/>
      <w:r>
        <w:t>historia</w:t>
      </w:r>
      <w:proofErr w:type="spellEnd"/>
      <w:r>
        <w:t xml:space="preserve"> </w:t>
      </w:r>
      <w:proofErr w:type="spellStart"/>
      <w:r>
        <w:t>clínica</w:t>
      </w:r>
      <w:proofErr w:type="spellEnd"/>
      <w:r>
        <w:t xml:space="preserve"> (</w:t>
      </w:r>
      <w:proofErr w:type="spellStart"/>
      <w:r>
        <w:t>Ministerio</w:t>
      </w:r>
      <w:proofErr w:type="spellEnd"/>
      <w:r>
        <w:t xml:space="preserve"> de Salud y </w:t>
      </w:r>
      <w:proofErr w:type="spellStart"/>
      <w:r>
        <w:t>Protección</w:t>
      </w:r>
      <w:proofErr w:type="spellEnd"/>
      <w:r>
        <w:t xml:space="preserve"> Social, 1999).</w:t>
      </w:r>
    </w:p>
    <w:p w14:paraId="77301AF4" w14:textId="77777777" w:rsidR="00896A99" w:rsidRDefault="00000000" w:rsidP="00896A99">
      <w:pPr>
        <w:spacing w:after="240" w:line="240" w:lineRule="auto"/>
        <w:jc w:val="both"/>
      </w:pPr>
      <w:proofErr w:type="spellStart"/>
      <w:r>
        <w:t>Resolución</w:t>
      </w:r>
      <w:proofErr w:type="spellEnd"/>
      <w:r>
        <w:t xml:space="preserve"> 839 de 2017 del </w:t>
      </w:r>
      <w:proofErr w:type="spellStart"/>
      <w:r>
        <w:t>Ministerio</w:t>
      </w:r>
      <w:proofErr w:type="spellEnd"/>
      <w:r>
        <w:t xml:space="preserve"> de Salud y </w:t>
      </w:r>
      <w:proofErr w:type="spellStart"/>
      <w:r>
        <w:t>Protección</w:t>
      </w:r>
      <w:proofErr w:type="spellEnd"/>
      <w:r>
        <w:t xml:space="preserve"> Social, </w:t>
      </w:r>
      <w:proofErr w:type="spellStart"/>
      <w:r>
        <w:t>que</w:t>
      </w:r>
      <w:proofErr w:type="spellEnd"/>
      <w:r>
        <w:t xml:space="preserve"> </w:t>
      </w:r>
      <w:proofErr w:type="spellStart"/>
      <w:r>
        <w:t>modifica</w:t>
      </w:r>
      <w:proofErr w:type="spellEnd"/>
      <w:r>
        <w:t xml:space="preserve"> la </w:t>
      </w:r>
      <w:proofErr w:type="spellStart"/>
      <w:r>
        <w:t>Resolución</w:t>
      </w:r>
      <w:proofErr w:type="spellEnd"/>
      <w:r>
        <w:t xml:space="preserve"> 1995 de 1999 </w:t>
      </w:r>
      <w:proofErr w:type="spellStart"/>
      <w:r>
        <w:t>en</w:t>
      </w:r>
      <w:proofErr w:type="spellEnd"/>
      <w:r>
        <w:t xml:space="preserve"> lo </w:t>
      </w:r>
      <w:proofErr w:type="spellStart"/>
      <w:r>
        <w:t>relativo</w:t>
      </w:r>
      <w:proofErr w:type="spellEnd"/>
      <w:r>
        <w:t xml:space="preserve"> al </w:t>
      </w:r>
      <w:proofErr w:type="spellStart"/>
      <w:r>
        <w:t>manejo</w:t>
      </w:r>
      <w:proofErr w:type="spellEnd"/>
      <w:r>
        <w:t xml:space="preserve">, custodia, </w:t>
      </w:r>
      <w:proofErr w:type="spellStart"/>
      <w:r>
        <w:t>tiempo</w:t>
      </w:r>
      <w:proofErr w:type="spellEnd"/>
      <w:r>
        <w:t xml:space="preserve"> de </w:t>
      </w:r>
      <w:proofErr w:type="spellStart"/>
      <w:r>
        <w:t>retención</w:t>
      </w:r>
      <w:proofErr w:type="spellEnd"/>
      <w:r>
        <w:t xml:space="preserve"> y </w:t>
      </w:r>
      <w:proofErr w:type="spellStart"/>
      <w:r>
        <w:t>disposición</w:t>
      </w:r>
      <w:proofErr w:type="spellEnd"/>
      <w:r>
        <w:t xml:space="preserve"> final de la </w:t>
      </w:r>
      <w:proofErr w:type="spellStart"/>
      <w:r>
        <w:t>historia</w:t>
      </w:r>
      <w:proofErr w:type="spellEnd"/>
      <w:r>
        <w:t xml:space="preserve"> </w:t>
      </w:r>
      <w:proofErr w:type="spellStart"/>
      <w:r>
        <w:t>clínica</w:t>
      </w:r>
      <w:proofErr w:type="spellEnd"/>
      <w:r>
        <w:t xml:space="preserve"> (</w:t>
      </w:r>
      <w:proofErr w:type="spellStart"/>
      <w:r>
        <w:t>Ministerio</w:t>
      </w:r>
      <w:proofErr w:type="spellEnd"/>
      <w:r>
        <w:t xml:space="preserve"> de Salud y </w:t>
      </w:r>
      <w:proofErr w:type="spellStart"/>
      <w:r>
        <w:t>Protección</w:t>
      </w:r>
      <w:proofErr w:type="spellEnd"/>
      <w:r>
        <w:t xml:space="preserve"> Social, 2017).</w:t>
      </w:r>
    </w:p>
    <w:p w14:paraId="50684809" w14:textId="45446093" w:rsidR="007C742B" w:rsidRPr="00717E76" w:rsidRDefault="00000000" w:rsidP="006E25B1">
      <w:pPr>
        <w:pStyle w:val="Ttulo1"/>
        <w:spacing w:before="0" w:after="360" w:line="240" w:lineRule="auto"/>
        <w:jc w:val="center"/>
        <w:rPr>
          <w:color w:val="000000" w:themeColor="text1"/>
        </w:rPr>
      </w:pPr>
      <w:bookmarkStart w:id="12" w:name="_Toc229518049"/>
      <w:r w:rsidRPr="00717E76">
        <w:rPr>
          <w:rFonts w:ascii="Arial" w:hAnsi="Arial"/>
          <w:color w:val="000000" w:themeColor="text1"/>
        </w:rPr>
        <w:t>5. DELIMITACIÓN</w:t>
      </w:r>
      <w:bookmarkEnd w:id="12"/>
    </w:p>
    <w:p w14:paraId="4BA06765" w14:textId="77777777" w:rsidR="007C742B" w:rsidRDefault="00000000">
      <w:pPr>
        <w:spacing w:after="240" w:line="240" w:lineRule="auto"/>
        <w:jc w:val="both"/>
      </w:pPr>
      <w:proofErr w:type="spellStart"/>
      <w:r>
        <w:t>Delimitación</w:t>
      </w:r>
      <w:proofErr w:type="spellEnd"/>
      <w:r>
        <w:t xml:space="preserve"> </w:t>
      </w:r>
      <w:proofErr w:type="spellStart"/>
      <w:r>
        <w:t>temática</w:t>
      </w:r>
      <w:proofErr w:type="spellEnd"/>
      <w:r>
        <w:t xml:space="preserve">: </w:t>
      </w:r>
      <w:proofErr w:type="spellStart"/>
      <w:r>
        <w:t>el</w:t>
      </w:r>
      <w:proofErr w:type="spellEnd"/>
      <w:r>
        <w:t xml:space="preserve"> </w:t>
      </w:r>
      <w:proofErr w:type="spellStart"/>
      <w:r>
        <w:t>alcance</w:t>
      </w:r>
      <w:proofErr w:type="spellEnd"/>
      <w:r>
        <w:t xml:space="preserve"> del </w:t>
      </w:r>
      <w:proofErr w:type="spellStart"/>
      <w:r>
        <w:t>proyecto</w:t>
      </w:r>
      <w:proofErr w:type="spellEnd"/>
      <w:r>
        <w:t xml:space="preserve"> se </w:t>
      </w:r>
      <w:proofErr w:type="spellStart"/>
      <w:r>
        <w:t>concentra</w:t>
      </w:r>
      <w:proofErr w:type="spellEnd"/>
      <w:r>
        <w:t xml:space="preserve"> </w:t>
      </w:r>
      <w:proofErr w:type="spellStart"/>
      <w:r>
        <w:t>en</w:t>
      </w:r>
      <w:proofErr w:type="spellEnd"/>
      <w:r>
        <w:t xml:space="preserve"> </w:t>
      </w:r>
      <w:proofErr w:type="spellStart"/>
      <w:r>
        <w:t>el</w:t>
      </w:r>
      <w:proofErr w:type="spellEnd"/>
      <w:r>
        <w:t xml:space="preserve"> </w:t>
      </w:r>
      <w:proofErr w:type="spellStart"/>
      <w:r>
        <w:t>proceso</w:t>
      </w:r>
      <w:proofErr w:type="spellEnd"/>
      <w:r>
        <w:t xml:space="preserve"> </w:t>
      </w:r>
      <w:proofErr w:type="spellStart"/>
      <w:r>
        <w:t>administrativo</w:t>
      </w:r>
      <w:proofErr w:type="spellEnd"/>
      <w:r>
        <w:t xml:space="preserve"> de </w:t>
      </w:r>
      <w:proofErr w:type="spellStart"/>
      <w:r>
        <w:t>solicitud</w:t>
      </w:r>
      <w:proofErr w:type="spellEnd"/>
      <w:r>
        <w:t xml:space="preserve">, control y </w:t>
      </w:r>
      <w:proofErr w:type="spellStart"/>
      <w:r>
        <w:t>entrega</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en</w:t>
      </w:r>
      <w:proofErr w:type="spellEnd"/>
      <w:r>
        <w:t xml:space="preserve"> </w:t>
      </w:r>
      <w:proofErr w:type="spellStart"/>
      <w:r>
        <w:t>ventanilla</w:t>
      </w:r>
      <w:proofErr w:type="spellEnd"/>
      <w:r>
        <w:t xml:space="preserve">. No se </w:t>
      </w:r>
      <w:proofErr w:type="spellStart"/>
      <w:r>
        <w:t>aborda</w:t>
      </w:r>
      <w:proofErr w:type="spellEnd"/>
      <w:r>
        <w:t xml:space="preserve"> </w:t>
      </w:r>
      <w:proofErr w:type="spellStart"/>
      <w:r>
        <w:t>el</w:t>
      </w:r>
      <w:proofErr w:type="spellEnd"/>
      <w:r>
        <w:t xml:space="preserve"> </w:t>
      </w:r>
      <w:proofErr w:type="spellStart"/>
      <w:r>
        <w:t>contenido</w:t>
      </w:r>
      <w:proofErr w:type="spellEnd"/>
      <w:r>
        <w:t xml:space="preserve"> </w:t>
      </w:r>
      <w:proofErr w:type="spellStart"/>
      <w:r>
        <w:t>asistencial</w:t>
      </w:r>
      <w:proofErr w:type="spellEnd"/>
      <w:r>
        <w:t xml:space="preserve"> de las </w:t>
      </w:r>
      <w:proofErr w:type="spellStart"/>
      <w:r>
        <w:t>historias</w:t>
      </w:r>
      <w:proofErr w:type="spellEnd"/>
      <w:r>
        <w:t xml:space="preserve"> </w:t>
      </w:r>
      <w:proofErr w:type="spellStart"/>
      <w:r>
        <w:t>ni</w:t>
      </w:r>
      <w:proofErr w:type="spellEnd"/>
      <w:r>
        <w:t xml:space="preserve"> </w:t>
      </w:r>
      <w:proofErr w:type="spellStart"/>
      <w:r>
        <w:t>el</w:t>
      </w:r>
      <w:proofErr w:type="spellEnd"/>
      <w:r>
        <w:t xml:space="preserve"> </w:t>
      </w:r>
      <w:proofErr w:type="spellStart"/>
      <w:r>
        <w:t>módulo</w:t>
      </w:r>
      <w:proofErr w:type="spellEnd"/>
      <w:r>
        <w:t xml:space="preserve"> de </w:t>
      </w:r>
      <w:proofErr w:type="spellStart"/>
      <w:r>
        <w:t>atención</w:t>
      </w:r>
      <w:proofErr w:type="spellEnd"/>
      <w:r>
        <w:t xml:space="preserve"> </w:t>
      </w:r>
      <w:proofErr w:type="spellStart"/>
      <w:r>
        <w:t>médica</w:t>
      </w:r>
      <w:proofErr w:type="spellEnd"/>
      <w:r>
        <w:t xml:space="preserve"> </w:t>
      </w:r>
      <w:proofErr w:type="spellStart"/>
      <w:r>
        <w:t>propiamente</w:t>
      </w:r>
      <w:proofErr w:type="spellEnd"/>
      <w:r>
        <w:t xml:space="preserve"> </w:t>
      </w:r>
      <w:proofErr w:type="spellStart"/>
      <w:r>
        <w:t>dicho</w:t>
      </w:r>
      <w:proofErr w:type="spellEnd"/>
      <w:r>
        <w:t xml:space="preserve"> (Sommerville, 2021).</w:t>
      </w:r>
    </w:p>
    <w:p w14:paraId="63AB7DA2" w14:textId="77777777" w:rsidR="007C742B" w:rsidRDefault="00000000">
      <w:pPr>
        <w:spacing w:after="240" w:line="240" w:lineRule="auto"/>
        <w:jc w:val="both"/>
      </w:pPr>
      <w:proofErr w:type="spellStart"/>
      <w:r>
        <w:t>Delimitación</w:t>
      </w:r>
      <w:proofErr w:type="spellEnd"/>
      <w:r>
        <w:t xml:space="preserve"> </w:t>
      </w:r>
      <w:proofErr w:type="spellStart"/>
      <w:r>
        <w:t>espacial</w:t>
      </w:r>
      <w:proofErr w:type="spellEnd"/>
      <w:r>
        <w:t xml:space="preserve">: </w:t>
      </w:r>
      <w:proofErr w:type="spellStart"/>
      <w:r>
        <w:t>el</w:t>
      </w:r>
      <w:proofErr w:type="spellEnd"/>
      <w:r>
        <w:t xml:space="preserve"> </w:t>
      </w:r>
      <w:proofErr w:type="spellStart"/>
      <w:r>
        <w:t>sistema</w:t>
      </w:r>
      <w:proofErr w:type="spellEnd"/>
      <w:r>
        <w:t xml:space="preserve"> se </w:t>
      </w:r>
      <w:proofErr w:type="spellStart"/>
      <w:r>
        <w:t>implementa</w:t>
      </w:r>
      <w:proofErr w:type="spellEnd"/>
      <w:r>
        <w:t xml:space="preserve"> </w:t>
      </w:r>
      <w:proofErr w:type="spellStart"/>
      <w:r>
        <w:t>en</w:t>
      </w:r>
      <w:proofErr w:type="spellEnd"/>
      <w:r>
        <w:t xml:space="preserve"> la </w:t>
      </w:r>
      <w:proofErr w:type="spellStart"/>
      <w:r>
        <w:t>sede</w:t>
      </w:r>
      <w:proofErr w:type="spellEnd"/>
      <w:r>
        <w:t xml:space="preserve"> principal de la Clínica </w:t>
      </w:r>
      <w:proofErr w:type="spellStart"/>
      <w:r>
        <w:t>Junical</w:t>
      </w:r>
      <w:proofErr w:type="spellEnd"/>
      <w:r>
        <w:t xml:space="preserve">, </w:t>
      </w:r>
      <w:proofErr w:type="spellStart"/>
      <w:r>
        <w:t>ubicada</w:t>
      </w:r>
      <w:proofErr w:type="spellEnd"/>
      <w:r>
        <w:t xml:space="preserve"> </w:t>
      </w:r>
      <w:proofErr w:type="spellStart"/>
      <w:r>
        <w:t>en</w:t>
      </w:r>
      <w:proofErr w:type="spellEnd"/>
      <w:r>
        <w:t xml:space="preserve"> la ciudad de Girardot, </w:t>
      </w:r>
      <w:proofErr w:type="spellStart"/>
      <w:r>
        <w:t>departamento</w:t>
      </w:r>
      <w:proofErr w:type="spellEnd"/>
      <w:r>
        <w:t xml:space="preserve"> de Cundinamarca.</w:t>
      </w:r>
    </w:p>
    <w:p w14:paraId="44FF97ED" w14:textId="77777777" w:rsidR="007C742B" w:rsidRDefault="00000000">
      <w:pPr>
        <w:spacing w:after="240" w:line="240" w:lineRule="auto"/>
        <w:jc w:val="both"/>
      </w:pPr>
      <w:proofErr w:type="spellStart"/>
      <w:r>
        <w:t>Delimitación</w:t>
      </w:r>
      <w:proofErr w:type="spellEnd"/>
      <w:r>
        <w:t xml:space="preserve"> temporal: </w:t>
      </w:r>
      <w:proofErr w:type="spellStart"/>
      <w:r>
        <w:t>el</w:t>
      </w:r>
      <w:proofErr w:type="spellEnd"/>
      <w:r>
        <w:t xml:space="preserve"> </w:t>
      </w:r>
      <w:proofErr w:type="spellStart"/>
      <w:r>
        <w:t>desarrollo</w:t>
      </w:r>
      <w:proofErr w:type="spellEnd"/>
      <w:r>
        <w:t xml:space="preserve"> del </w:t>
      </w:r>
      <w:proofErr w:type="spellStart"/>
      <w:r>
        <w:t>proyecto</w:t>
      </w:r>
      <w:proofErr w:type="spellEnd"/>
      <w:r>
        <w:t xml:space="preserve"> se </w:t>
      </w:r>
      <w:proofErr w:type="spellStart"/>
      <w:r>
        <w:t>realiza</w:t>
      </w:r>
      <w:proofErr w:type="spellEnd"/>
      <w:r>
        <w:t xml:space="preserve"> </w:t>
      </w:r>
      <w:proofErr w:type="spellStart"/>
      <w:r>
        <w:t>durante</w:t>
      </w:r>
      <w:proofErr w:type="spellEnd"/>
      <w:r>
        <w:t xml:space="preserve"> </w:t>
      </w:r>
      <w:proofErr w:type="spellStart"/>
      <w:r>
        <w:t>el</w:t>
      </w:r>
      <w:proofErr w:type="spellEnd"/>
      <w:r>
        <w:t xml:space="preserve"> </w:t>
      </w:r>
      <w:proofErr w:type="spellStart"/>
      <w:r>
        <w:t>periodo</w:t>
      </w:r>
      <w:proofErr w:type="spellEnd"/>
      <w:r>
        <w:t xml:space="preserve"> </w:t>
      </w:r>
      <w:proofErr w:type="spellStart"/>
      <w:r>
        <w:t>correspondiente</w:t>
      </w:r>
      <w:proofErr w:type="spellEnd"/>
      <w:r>
        <w:t xml:space="preserve"> a la </w:t>
      </w:r>
      <w:proofErr w:type="spellStart"/>
      <w:r>
        <w:t>práctica</w:t>
      </w:r>
      <w:proofErr w:type="spellEnd"/>
      <w:r>
        <w:t xml:space="preserve"> </w:t>
      </w:r>
      <w:proofErr w:type="spellStart"/>
      <w:r>
        <w:t>profesional</w:t>
      </w:r>
      <w:proofErr w:type="spellEnd"/>
      <w:r>
        <w:t xml:space="preserve"> del </w:t>
      </w:r>
      <w:proofErr w:type="spellStart"/>
      <w:r>
        <w:t>estudiante</w:t>
      </w:r>
      <w:proofErr w:type="spellEnd"/>
      <w:r>
        <w:t xml:space="preserve">, con </w:t>
      </w:r>
      <w:proofErr w:type="spellStart"/>
      <w:r>
        <w:t>una</w:t>
      </w:r>
      <w:proofErr w:type="spellEnd"/>
      <w:r>
        <w:t xml:space="preserve"> </w:t>
      </w:r>
      <w:proofErr w:type="spellStart"/>
      <w:r>
        <w:t>duración</w:t>
      </w:r>
      <w:proofErr w:type="spellEnd"/>
      <w:r>
        <w:t xml:space="preserve"> </w:t>
      </w:r>
      <w:proofErr w:type="spellStart"/>
      <w:r>
        <w:t>aproximada</w:t>
      </w:r>
      <w:proofErr w:type="spellEnd"/>
      <w:r>
        <w:t xml:space="preserve"> de seis meses, </w:t>
      </w:r>
      <w:proofErr w:type="spellStart"/>
      <w:r>
        <w:t>comprendidos</w:t>
      </w:r>
      <w:proofErr w:type="spellEnd"/>
      <w:r>
        <w:t xml:space="preserve"> en </w:t>
      </w:r>
      <w:proofErr w:type="spellStart"/>
      <w:r>
        <w:t>el</w:t>
      </w:r>
      <w:proofErr w:type="spellEnd"/>
      <w:r>
        <w:t xml:space="preserve"> </w:t>
      </w:r>
      <w:proofErr w:type="spellStart"/>
      <w:r>
        <w:t>año</w:t>
      </w:r>
      <w:proofErr w:type="spellEnd"/>
      <w:r>
        <w:t xml:space="preserve"> dos mil </w:t>
      </w:r>
      <w:proofErr w:type="spellStart"/>
      <w:r>
        <w:t>veintiséis</w:t>
      </w:r>
      <w:proofErr w:type="spellEnd"/>
      <w:r>
        <w:t>.</w:t>
      </w:r>
    </w:p>
    <w:p w14:paraId="1C744467" w14:textId="77777777" w:rsidR="007C742B" w:rsidRDefault="00000000">
      <w:pPr>
        <w:spacing w:after="240" w:line="240" w:lineRule="auto"/>
        <w:jc w:val="both"/>
      </w:pPr>
      <w:proofErr w:type="spellStart"/>
      <w:r>
        <w:t>Delimitación</w:t>
      </w:r>
      <w:proofErr w:type="spellEnd"/>
      <w:r>
        <w:t xml:space="preserve"> </w:t>
      </w:r>
      <w:proofErr w:type="spellStart"/>
      <w:r>
        <w:t>funcional</w:t>
      </w:r>
      <w:proofErr w:type="spellEnd"/>
      <w:r>
        <w:t xml:space="preserve">: </w:t>
      </w:r>
      <w:proofErr w:type="spellStart"/>
      <w:r>
        <w:t>el</w:t>
      </w:r>
      <w:proofErr w:type="spellEnd"/>
      <w:r>
        <w:t xml:space="preserve"> </w:t>
      </w:r>
      <w:proofErr w:type="spellStart"/>
      <w:r>
        <w:t>sistema</w:t>
      </w:r>
      <w:proofErr w:type="spellEnd"/>
      <w:r>
        <w:t xml:space="preserve"> </w:t>
      </w:r>
      <w:proofErr w:type="spellStart"/>
      <w:r>
        <w:t>contempla</w:t>
      </w:r>
      <w:proofErr w:type="spellEnd"/>
      <w:r>
        <w:t xml:space="preserve"> </w:t>
      </w:r>
      <w:proofErr w:type="spellStart"/>
      <w:r>
        <w:t>los</w:t>
      </w:r>
      <w:proofErr w:type="spellEnd"/>
      <w:r>
        <w:t xml:space="preserve"> </w:t>
      </w:r>
      <w:proofErr w:type="spellStart"/>
      <w:r>
        <w:t>módulos</w:t>
      </w:r>
      <w:proofErr w:type="spellEnd"/>
      <w:r>
        <w:t xml:space="preserve"> de </w:t>
      </w:r>
      <w:proofErr w:type="spellStart"/>
      <w:r>
        <w:t>gestión</w:t>
      </w:r>
      <w:proofErr w:type="spellEnd"/>
      <w:r>
        <w:t xml:space="preserve"> de </w:t>
      </w:r>
      <w:proofErr w:type="spellStart"/>
      <w:r>
        <w:t>pacientes</w:t>
      </w:r>
      <w:proofErr w:type="spellEnd"/>
      <w:r>
        <w:t xml:space="preserve">, solicitudes, </w:t>
      </w:r>
      <w:proofErr w:type="spellStart"/>
      <w:r>
        <w:t>usuarios</w:t>
      </w:r>
      <w:proofErr w:type="spellEnd"/>
      <w:r>
        <w:t xml:space="preserve">, </w:t>
      </w:r>
      <w:proofErr w:type="spellStart"/>
      <w:r>
        <w:t>bitácora</w:t>
      </w:r>
      <w:proofErr w:type="spellEnd"/>
      <w:r>
        <w:t xml:space="preserve"> de </w:t>
      </w:r>
      <w:proofErr w:type="spellStart"/>
      <w:r>
        <w:t>auditoría</w:t>
      </w:r>
      <w:proofErr w:type="spellEnd"/>
      <w:r>
        <w:t xml:space="preserve"> y </w:t>
      </w:r>
      <w:proofErr w:type="spellStart"/>
      <w:r>
        <w:t>reportes</w:t>
      </w:r>
      <w:proofErr w:type="spellEnd"/>
      <w:r>
        <w:t xml:space="preserve">. No se </w:t>
      </w:r>
      <w:proofErr w:type="spellStart"/>
      <w:r>
        <w:t>incluyen</w:t>
      </w:r>
      <w:proofErr w:type="spellEnd"/>
      <w:r>
        <w:t xml:space="preserve"> </w:t>
      </w:r>
      <w:proofErr w:type="spellStart"/>
      <w:r>
        <w:t>integraciones</w:t>
      </w:r>
      <w:proofErr w:type="spellEnd"/>
      <w:r>
        <w:t xml:space="preserve"> con </w:t>
      </w:r>
      <w:proofErr w:type="spellStart"/>
      <w:r>
        <w:t>sistemas</w:t>
      </w:r>
      <w:proofErr w:type="spellEnd"/>
      <w:r>
        <w:t xml:space="preserve"> de </w:t>
      </w:r>
      <w:proofErr w:type="spellStart"/>
      <w:r>
        <w:t>facturación</w:t>
      </w:r>
      <w:proofErr w:type="spellEnd"/>
      <w:r>
        <w:t xml:space="preserve">, </w:t>
      </w:r>
      <w:proofErr w:type="spellStart"/>
      <w:r>
        <w:t>historia</w:t>
      </w:r>
      <w:proofErr w:type="spellEnd"/>
      <w:r>
        <w:t xml:space="preserve"> </w:t>
      </w:r>
      <w:proofErr w:type="spellStart"/>
      <w:r>
        <w:t>clínica</w:t>
      </w:r>
      <w:proofErr w:type="spellEnd"/>
      <w:r>
        <w:t xml:space="preserve"> </w:t>
      </w:r>
      <w:proofErr w:type="spellStart"/>
      <w:r>
        <w:t>electrónica</w:t>
      </w:r>
      <w:proofErr w:type="spellEnd"/>
      <w:r>
        <w:t xml:space="preserve"> </w:t>
      </w:r>
      <w:proofErr w:type="spellStart"/>
      <w:r>
        <w:t>asistencial</w:t>
      </w:r>
      <w:proofErr w:type="spellEnd"/>
      <w:r>
        <w:t xml:space="preserve"> </w:t>
      </w:r>
      <w:proofErr w:type="spellStart"/>
      <w:r>
        <w:t>ni</w:t>
      </w:r>
      <w:proofErr w:type="spellEnd"/>
      <w:r>
        <w:t xml:space="preserve"> </w:t>
      </w:r>
      <w:proofErr w:type="spellStart"/>
      <w:r>
        <w:t>gestión</w:t>
      </w:r>
      <w:proofErr w:type="spellEnd"/>
      <w:r>
        <w:t xml:space="preserve"> documental externa (Pressman y Maxim, 2020).</w:t>
      </w:r>
    </w:p>
    <w:p w14:paraId="3370ED13" w14:textId="77777777" w:rsidR="007C742B" w:rsidRDefault="00000000">
      <w:r>
        <w:br w:type="page"/>
      </w:r>
    </w:p>
    <w:p w14:paraId="0E43BA96" w14:textId="4867D890" w:rsidR="007C742B" w:rsidRPr="00717E76" w:rsidRDefault="00000000" w:rsidP="006E25B1">
      <w:pPr>
        <w:pStyle w:val="Ttulo1"/>
        <w:spacing w:before="0" w:after="360" w:line="240" w:lineRule="auto"/>
        <w:jc w:val="center"/>
        <w:rPr>
          <w:color w:val="000000" w:themeColor="text1"/>
        </w:rPr>
      </w:pPr>
      <w:bookmarkStart w:id="13" w:name="_Toc229518050"/>
      <w:r w:rsidRPr="00717E76">
        <w:rPr>
          <w:rFonts w:ascii="Arial" w:hAnsi="Arial"/>
          <w:color w:val="000000" w:themeColor="text1"/>
        </w:rPr>
        <w:lastRenderedPageBreak/>
        <w:t>6. DISEÑO METODOLÓGICO</w:t>
      </w:r>
      <w:bookmarkEnd w:id="13"/>
    </w:p>
    <w:p w14:paraId="5759C74F" w14:textId="77777777" w:rsidR="007C742B" w:rsidRDefault="00000000">
      <w:pPr>
        <w:spacing w:after="240" w:line="240" w:lineRule="auto"/>
        <w:jc w:val="both"/>
      </w:pPr>
      <w:r>
        <w:t xml:space="preserve">El </w:t>
      </w:r>
      <w:proofErr w:type="spellStart"/>
      <w:r>
        <w:t>presente</w:t>
      </w:r>
      <w:proofErr w:type="spellEnd"/>
      <w:r>
        <w:t xml:space="preserve"> </w:t>
      </w:r>
      <w:proofErr w:type="spellStart"/>
      <w:r>
        <w:t>proyecto</w:t>
      </w:r>
      <w:proofErr w:type="spellEnd"/>
      <w:r>
        <w:t xml:space="preserve"> se </w:t>
      </w:r>
      <w:proofErr w:type="spellStart"/>
      <w:r>
        <w:t>desarrolla</w:t>
      </w:r>
      <w:proofErr w:type="spellEnd"/>
      <w:r>
        <w:t xml:space="preserve"> bajo un </w:t>
      </w:r>
      <w:proofErr w:type="spellStart"/>
      <w:r>
        <w:t>enfoque</w:t>
      </w:r>
      <w:proofErr w:type="spellEnd"/>
      <w:r>
        <w:t xml:space="preserve"> de </w:t>
      </w:r>
      <w:proofErr w:type="spellStart"/>
      <w:r>
        <w:t>investigación</w:t>
      </w:r>
      <w:proofErr w:type="spellEnd"/>
      <w:r>
        <w:t xml:space="preserve"> </w:t>
      </w:r>
      <w:proofErr w:type="spellStart"/>
      <w:r>
        <w:t>aplicada</w:t>
      </w:r>
      <w:proofErr w:type="spellEnd"/>
      <w:r>
        <w:t xml:space="preserve">, de </w:t>
      </w:r>
      <w:proofErr w:type="spellStart"/>
      <w:r>
        <w:t>tipo</w:t>
      </w:r>
      <w:proofErr w:type="spellEnd"/>
      <w:r>
        <w:t xml:space="preserve"> </w:t>
      </w:r>
      <w:proofErr w:type="spellStart"/>
      <w:r>
        <w:t>descriptivo</w:t>
      </w:r>
      <w:proofErr w:type="spellEnd"/>
      <w:r>
        <w:t xml:space="preserve"> y </w:t>
      </w:r>
      <w:proofErr w:type="spellStart"/>
      <w:r>
        <w:t>propositivo</w:t>
      </w:r>
      <w:proofErr w:type="spellEnd"/>
      <w:r>
        <w:t xml:space="preserve">, </w:t>
      </w:r>
      <w:proofErr w:type="spellStart"/>
      <w:r>
        <w:t>en</w:t>
      </w:r>
      <w:proofErr w:type="spellEnd"/>
      <w:r>
        <w:t xml:space="preserve"> </w:t>
      </w:r>
      <w:proofErr w:type="spellStart"/>
      <w:r>
        <w:t>el</w:t>
      </w:r>
      <w:proofErr w:type="spellEnd"/>
      <w:r>
        <w:t xml:space="preserve"> </w:t>
      </w:r>
      <w:proofErr w:type="spellStart"/>
      <w:r>
        <w:t>cual</w:t>
      </w:r>
      <w:proofErr w:type="spellEnd"/>
      <w:r>
        <w:t xml:space="preserve"> se </w:t>
      </w:r>
      <w:proofErr w:type="spellStart"/>
      <w:r>
        <w:t>parte</w:t>
      </w:r>
      <w:proofErr w:type="spellEnd"/>
      <w:r>
        <w:t xml:space="preserve"> del </w:t>
      </w:r>
      <w:proofErr w:type="spellStart"/>
      <w:r>
        <w:t>estudio</w:t>
      </w:r>
      <w:proofErr w:type="spellEnd"/>
      <w:r>
        <w:t xml:space="preserve"> de </w:t>
      </w:r>
      <w:proofErr w:type="spellStart"/>
      <w:r>
        <w:t>una</w:t>
      </w:r>
      <w:proofErr w:type="spellEnd"/>
      <w:r>
        <w:t xml:space="preserve"> </w:t>
      </w:r>
      <w:proofErr w:type="spellStart"/>
      <w:r>
        <w:t>situación</w:t>
      </w:r>
      <w:proofErr w:type="spellEnd"/>
      <w:r>
        <w:t xml:space="preserve"> real para </w:t>
      </w:r>
      <w:proofErr w:type="spellStart"/>
      <w:r>
        <w:t>diseñar</w:t>
      </w:r>
      <w:proofErr w:type="spellEnd"/>
      <w:r>
        <w:t xml:space="preserve"> e </w:t>
      </w:r>
      <w:proofErr w:type="spellStart"/>
      <w:r>
        <w:t>implementar</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concreta</w:t>
      </w:r>
      <w:proofErr w:type="spellEnd"/>
      <w:r>
        <w:t xml:space="preserve"> a </w:t>
      </w:r>
      <w:proofErr w:type="spellStart"/>
      <w:r>
        <w:t>una</w:t>
      </w:r>
      <w:proofErr w:type="spellEnd"/>
      <w:r>
        <w:t xml:space="preserve"> </w:t>
      </w:r>
      <w:proofErr w:type="spellStart"/>
      <w:r>
        <w:t>necesidad</w:t>
      </w:r>
      <w:proofErr w:type="spellEnd"/>
      <w:r>
        <w:t xml:space="preserve"> </w:t>
      </w:r>
      <w:proofErr w:type="spellStart"/>
      <w:r>
        <w:t>identificada</w:t>
      </w:r>
      <w:proofErr w:type="spellEnd"/>
      <w:r>
        <w:t xml:space="preserve"> (Hernández et al., 2014).</w:t>
      </w:r>
    </w:p>
    <w:p w14:paraId="2A401218" w14:textId="77777777" w:rsidR="007C742B" w:rsidRDefault="00000000">
      <w:pPr>
        <w:spacing w:after="240" w:line="240" w:lineRule="auto"/>
        <w:jc w:val="both"/>
      </w:pPr>
      <w:r>
        <w:t xml:space="preserve">La </w:t>
      </w:r>
      <w:proofErr w:type="spellStart"/>
      <w:r>
        <w:t>metodología</w:t>
      </w:r>
      <w:proofErr w:type="spellEnd"/>
      <w:r>
        <w:t xml:space="preserve"> </w:t>
      </w:r>
      <w:proofErr w:type="spellStart"/>
      <w:r>
        <w:t>corresponde</w:t>
      </w:r>
      <w:proofErr w:type="spellEnd"/>
      <w:r>
        <w:t xml:space="preserve"> a un </w:t>
      </w:r>
      <w:proofErr w:type="spellStart"/>
      <w:r>
        <w:t>ciclo</w:t>
      </w:r>
      <w:proofErr w:type="spellEnd"/>
      <w:r>
        <w:t xml:space="preserve"> de </w:t>
      </w:r>
      <w:proofErr w:type="spellStart"/>
      <w:r>
        <w:t>vida</w:t>
      </w:r>
      <w:proofErr w:type="spellEnd"/>
      <w:r>
        <w:t xml:space="preserve"> de </w:t>
      </w:r>
      <w:proofErr w:type="spellStart"/>
      <w:r>
        <w:t>desarrollo</w:t>
      </w:r>
      <w:proofErr w:type="spellEnd"/>
      <w:r>
        <w:t xml:space="preserve"> de software de </w:t>
      </w:r>
      <w:proofErr w:type="spellStart"/>
      <w:r>
        <w:t>carácter</w:t>
      </w:r>
      <w:proofErr w:type="spellEnd"/>
      <w:r>
        <w:t xml:space="preserve"> </w:t>
      </w:r>
      <w:proofErr w:type="spellStart"/>
      <w:r>
        <w:t>iterativo</w:t>
      </w:r>
      <w:proofErr w:type="spellEnd"/>
      <w:r>
        <w:t xml:space="preserve"> e incremental, </w:t>
      </w:r>
      <w:proofErr w:type="spellStart"/>
      <w:r>
        <w:t>que</w:t>
      </w:r>
      <w:proofErr w:type="spellEnd"/>
      <w:r>
        <w:t xml:space="preserve"> </w:t>
      </w:r>
      <w:proofErr w:type="spellStart"/>
      <w:r>
        <w:t>permite</w:t>
      </w:r>
      <w:proofErr w:type="spellEnd"/>
      <w:r>
        <w:t xml:space="preserve"> </w:t>
      </w:r>
      <w:proofErr w:type="spellStart"/>
      <w:r>
        <w:t>ajustar</w:t>
      </w:r>
      <w:proofErr w:type="spellEnd"/>
      <w:r>
        <w:t xml:space="preserve"> </w:t>
      </w:r>
      <w:proofErr w:type="spellStart"/>
      <w:r>
        <w:t>los</w:t>
      </w:r>
      <w:proofErr w:type="spellEnd"/>
      <w:r>
        <w:t xml:space="preserve"> </w:t>
      </w:r>
      <w:proofErr w:type="spellStart"/>
      <w:r>
        <w:t>entregables</w:t>
      </w:r>
      <w:proofErr w:type="spellEnd"/>
      <w:r>
        <w:t xml:space="preserve"> a </w:t>
      </w:r>
      <w:proofErr w:type="spellStart"/>
      <w:r>
        <w:t>partir</w:t>
      </w:r>
      <w:proofErr w:type="spellEnd"/>
      <w:r>
        <w:t xml:space="preserve"> de la </w:t>
      </w:r>
      <w:proofErr w:type="spellStart"/>
      <w:r>
        <w:t>retroalimentación</w:t>
      </w:r>
      <w:proofErr w:type="spellEnd"/>
      <w:r>
        <w:t xml:space="preserve"> continua del </w:t>
      </w:r>
      <w:proofErr w:type="spellStart"/>
      <w:r>
        <w:t>usuario</w:t>
      </w:r>
      <w:proofErr w:type="spellEnd"/>
      <w:r>
        <w:t xml:space="preserve"> final (Sommerville, 2021). Se </w:t>
      </w:r>
      <w:proofErr w:type="spellStart"/>
      <w:r>
        <w:t>compone</w:t>
      </w:r>
      <w:proofErr w:type="spellEnd"/>
      <w:r>
        <w:t xml:space="preserve"> de las </w:t>
      </w:r>
      <w:proofErr w:type="spellStart"/>
      <w:r>
        <w:t>siguientes</w:t>
      </w:r>
      <w:proofErr w:type="spellEnd"/>
      <w:r>
        <w:t xml:space="preserve"> </w:t>
      </w:r>
      <w:proofErr w:type="spellStart"/>
      <w:r>
        <w:t>fases</w:t>
      </w:r>
      <w:proofErr w:type="spellEnd"/>
      <w:r>
        <w:t>:</w:t>
      </w:r>
    </w:p>
    <w:p w14:paraId="7702E7E0" w14:textId="77777777" w:rsidR="007C742B" w:rsidRDefault="00000000">
      <w:pPr>
        <w:spacing w:after="240" w:line="240" w:lineRule="auto"/>
        <w:jc w:val="both"/>
      </w:pPr>
      <w:r>
        <w:t xml:space="preserve">Fase de </w:t>
      </w:r>
      <w:proofErr w:type="spellStart"/>
      <w:r>
        <w:t>análisis</w:t>
      </w:r>
      <w:proofErr w:type="spellEnd"/>
      <w:r>
        <w:t xml:space="preserve">: </w:t>
      </w:r>
      <w:proofErr w:type="spellStart"/>
      <w:r>
        <w:t>comprende</w:t>
      </w:r>
      <w:proofErr w:type="spellEnd"/>
      <w:r>
        <w:t xml:space="preserve"> </w:t>
      </w:r>
      <w:proofErr w:type="spellStart"/>
      <w:r>
        <w:t>el</w:t>
      </w:r>
      <w:proofErr w:type="spellEnd"/>
      <w:r>
        <w:t xml:space="preserve"> </w:t>
      </w:r>
      <w:proofErr w:type="spellStart"/>
      <w:r>
        <w:t>levantamiento</w:t>
      </w:r>
      <w:proofErr w:type="spellEnd"/>
      <w:r>
        <w:t xml:space="preserve"> de </w:t>
      </w:r>
      <w:proofErr w:type="spellStart"/>
      <w:r>
        <w:t>requerimientos</w:t>
      </w:r>
      <w:proofErr w:type="spellEnd"/>
      <w:r>
        <w:t xml:space="preserve"> </w:t>
      </w:r>
      <w:proofErr w:type="spellStart"/>
      <w:r>
        <w:t>mediante</w:t>
      </w:r>
      <w:proofErr w:type="spellEnd"/>
      <w:r>
        <w:t xml:space="preserve"> </w:t>
      </w:r>
      <w:proofErr w:type="spellStart"/>
      <w:r>
        <w:t>observación</w:t>
      </w:r>
      <w:proofErr w:type="spellEnd"/>
      <w:r>
        <w:t xml:space="preserve"> </w:t>
      </w:r>
      <w:proofErr w:type="spellStart"/>
      <w:r>
        <w:t>directa</w:t>
      </w:r>
      <w:proofErr w:type="spellEnd"/>
      <w:r>
        <w:t xml:space="preserve">, </w:t>
      </w:r>
      <w:proofErr w:type="spellStart"/>
      <w:r>
        <w:t>entrevistas</w:t>
      </w:r>
      <w:proofErr w:type="spellEnd"/>
      <w:r>
        <w:t xml:space="preserve"> con </w:t>
      </w:r>
      <w:proofErr w:type="spellStart"/>
      <w:r>
        <w:t>el</w:t>
      </w:r>
      <w:proofErr w:type="spellEnd"/>
      <w:r>
        <w:t xml:space="preserve"> personal de </w:t>
      </w:r>
      <w:proofErr w:type="spellStart"/>
      <w:r>
        <w:t>ventanilla</w:t>
      </w:r>
      <w:proofErr w:type="spellEnd"/>
      <w:r>
        <w:t xml:space="preserve"> y </w:t>
      </w:r>
      <w:proofErr w:type="spellStart"/>
      <w:r>
        <w:t>revisión</w:t>
      </w:r>
      <w:proofErr w:type="spellEnd"/>
      <w:r>
        <w:t xml:space="preserve"> de </w:t>
      </w:r>
      <w:proofErr w:type="spellStart"/>
      <w:r>
        <w:t>los</w:t>
      </w:r>
      <w:proofErr w:type="spellEnd"/>
      <w:r>
        <w:t xml:space="preserve"> </w:t>
      </w:r>
      <w:proofErr w:type="spellStart"/>
      <w:r>
        <w:t>formatos</w:t>
      </w:r>
      <w:proofErr w:type="spellEnd"/>
      <w:r>
        <w:t xml:space="preserve"> </w:t>
      </w:r>
      <w:proofErr w:type="spellStart"/>
      <w:r>
        <w:t>utilizados</w:t>
      </w:r>
      <w:proofErr w:type="spellEnd"/>
      <w:r>
        <w:t xml:space="preserve"> </w:t>
      </w:r>
      <w:proofErr w:type="spellStart"/>
      <w:r>
        <w:t>en</w:t>
      </w:r>
      <w:proofErr w:type="spellEnd"/>
      <w:r>
        <w:t xml:space="preserve"> </w:t>
      </w:r>
      <w:proofErr w:type="spellStart"/>
      <w:r>
        <w:t>el</w:t>
      </w:r>
      <w:proofErr w:type="spellEnd"/>
      <w:r>
        <w:t xml:space="preserve"> </w:t>
      </w:r>
      <w:proofErr w:type="spellStart"/>
      <w:r>
        <w:t>proceso</w:t>
      </w:r>
      <w:proofErr w:type="spellEnd"/>
      <w:r>
        <w:t xml:space="preserve"> actual. Como </w:t>
      </w:r>
      <w:proofErr w:type="spellStart"/>
      <w:r>
        <w:t>resultado</w:t>
      </w:r>
      <w:proofErr w:type="spellEnd"/>
      <w:r>
        <w:t xml:space="preserve"> se </w:t>
      </w:r>
      <w:proofErr w:type="spellStart"/>
      <w:r>
        <w:t>obtiene</w:t>
      </w:r>
      <w:proofErr w:type="spellEnd"/>
      <w:r>
        <w:t xml:space="preserve"> </w:t>
      </w:r>
      <w:proofErr w:type="spellStart"/>
      <w:r>
        <w:t>el</w:t>
      </w:r>
      <w:proofErr w:type="spellEnd"/>
      <w:r>
        <w:t xml:space="preserve"> </w:t>
      </w:r>
      <w:proofErr w:type="spellStart"/>
      <w:r>
        <w:t>documento</w:t>
      </w:r>
      <w:proofErr w:type="spellEnd"/>
      <w:r>
        <w:t xml:space="preserve"> de </w:t>
      </w:r>
      <w:proofErr w:type="spellStart"/>
      <w:r>
        <w:t>requerimientos</w:t>
      </w:r>
      <w:proofErr w:type="spellEnd"/>
      <w:r>
        <w:t xml:space="preserve"> </w:t>
      </w:r>
      <w:proofErr w:type="spellStart"/>
      <w:r>
        <w:t>funcionales</w:t>
      </w:r>
      <w:proofErr w:type="spellEnd"/>
      <w:r>
        <w:t xml:space="preserve"> y no </w:t>
      </w:r>
      <w:proofErr w:type="spellStart"/>
      <w:r>
        <w:t>funcionales</w:t>
      </w:r>
      <w:proofErr w:type="spellEnd"/>
      <w:r>
        <w:t xml:space="preserve"> (Pressman y Maxim, 2020).</w:t>
      </w:r>
    </w:p>
    <w:p w14:paraId="45866F51" w14:textId="77777777" w:rsidR="007C742B" w:rsidRDefault="00000000">
      <w:pPr>
        <w:spacing w:after="240" w:line="240" w:lineRule="auto"/>
        <w:jc w:val="both"/>
      </w:pPr>
      <w:r>
        <w:t xml:space="preserve">Fase de </w:t>
      </w:r>
      <w:proofErr w:type="spellStart"/>
      <w:r>
        <w:t>diseño</w:t>
      </w:r>
      <w:proofErr w:type="spellEnd"/>
      <w:r>
        <w:t xml:space="preserve">: a </w:t>
      </w:r>
      <w:proofErr w:type="spellStart"/>
      <w:r>
        <w:t>partir</w:t>
      </w:r>
      <w:proofErr w:type="spellEnd"/>
      <w:r>
        <w:t xml:space="preserve"> de </w:t>
      </w:r>
      <w:proofErr w:type="spellStart"/>
      <w:r>
        <w:t>los</w:t>
      </w:r>
      <w:proofErr w:type="spellEnd"/>
      <w:r>
        <w:t xml:space="preserve"> </w:t>
      </w:r>
      <w:proofErr w:type="spellStart"/>
      <w:r>
        <w:t>requerimientos</w:t>
      </w:r>
      <w:proofErr w:type="spellEnd"/>
      <w:r>
        <w:t xml:space="preserve"> </w:t>
      </w:r>
      <w:proofErr w:type="spellStart"/>
      <w:r>
        <w:t>identificados</w:t>
      </w:r>
      <w:proofErr w:type="spellEnd"/>
      <w:r>
        <w:t xml:space="preserve">, se </w:t>
      </w:r>
      <w:proofErr w:type="spellStart"/>
      <w:r>
        <w:t>elabora</w:t>
      </w:r>
      <w:proofErr w:type="spellEnd"/>
      <w:r>
        <w:t xml:space="preserve"> la </w:t>
      </w:r>
      <w:proofErr w:type="spellStart"/>
      <w:r>
        <w:t>arquitectura</w:t>
      </w:r>
      <w:proofErr w:type="spellEnd"/>
      <w:r>
        <w:t xml:space="preserve"> del </w:t>
      </w:r>
      <w:proofErr w:type="spellStart"/>
      <w:r>
        <w:t>sistema</w:t>
      </w:r>
      <w:proofErr w:type="spellEnd"/>
      <w:r>
        <w:t xml:space="preserve">, </w:t>
      </w:r>
      <w:proofErr w:type="spellStart"/>
      <w:r>
        <w:t>el</w:t>
      </w:r>
      <w:proofErr w:type="spellEnd"/>
      <w:r>
        <w:t xml:space="preserve"> </w:t>
      </w:r>
      <w:proofErr w:type="spellStart"/>
      <w:r>
        <w:t>modelo</w:t>
      </w:r>
      <w:proofErr w:type="spellEnd"/>
      <w:r>
        <w:t xml:space="preserve"> de </w:t>
      </w:r>
      <w:proofErr w:type="spellStart"/>
      <w:r>
        <w:t>datos</w:t>
      </w:r>
      <w:proofErr w:type="spellEnd"/>
      <w:r>
        <w:t xml:space="preserve"> y </w:t>
      </w:r>
      <w:proofErr w:type="spellStart"/>
      <w:r>
        <w:t>los</w:t>
      </w:r>
      <w:proofErr w:type="spellEnd"/>
      <w:r>
        <w:t xml:space="preserve"> </w:t>
      </w:r>
      <w:proofErr w:type="spellStart"/>
      <w:r>
        <w:t>prototipos</w:t>
      </w:r>
      <w:proofErr w:type="spellEnd"/>
      <w:r>
        <w:t xml:space="preserve"> de las interfaces de </w:t>
      </w:r>
      <w:proofErr w:type="spellStart"/>
      <w:r>
        <w:t>usuario</w:t>
      </w:r>
      <w:proofErr w:type="spellEnd"/>
      <w:r>
        <w:t xml:space="preserve"> (Sommerville, 2021).</w:t>
      </w:r>
    </w:p>
    <w:p w14:paraId="5169427A" w14:textId="77777777" w:rsidR="007C742B" w:rsidRDefault="00000000">
      <w:pPr>
        <w:spacing w:after="240" w:line="240" w:lineRule="auto"/>
        <w:jc w:val="both"/>
      </w:pPr>
      <w:r>
        <w:t xml:space="preserve">Fase de </w:t>
      </w:r>
      <w:proofErr w:type="spellStart"/>
      <w:r>
        <w:t>desarrollo</w:t>
      </w:r>
      <w:proofErr w:type="spellEnd"/>
      <w:r>
        <w:t xml:space="preserve">: se </w:t>
      </w:r>
      <w:proofErr w:type="spellStart"/>
      <w:r>
        <w:t>realiza</w:t>
      </w:r>
      <w:proofErr w:type="spellEnd"/>
      <w:r>
        <w:t xml:space="preserve"> la </w:t>
      </w:r>
      <w:proofErr w:type="spellStart"/>
      <w:r>
        <w:t>implementación</w:t>
      </w:r>
      <w:proofErr w:type="spellEnd"/>
      <w:r>
        <w:t xml:space="preserve"> de </w:t>
      </w:r>
      <w:proofErr w:type="spellStart"/>
      <w:r>
        <w:t>los</w:t>
      </w:r>
      <w:proofErr w:type="spellEnd"/>
      <w:r>
        <w:t xml:space="preserve"> </w:t>
      </w:r>
      <w:proofErr w:type="spellStart"/>
      <w:r>
        <w:t>módulos</w:t>
      </w:r>
      <w:proofErr w:type="spellEnd"/>
      <w:r>
        <w:t xml:space="preserve"> del </w:t>
      </w:r>
      <w:proofErr w:type="spellStart"/>
      <w:r>
        <w:t>sistema</w:t>
      </w:r>
      <w:proofErr w:type="spellEnd"/>
      <w:r>
        <w:t xml:space="preserve"> de </w:t>
      </w:r>
      <w:proofErr w:type="spellStart"/>
      <w:r>
        <w:t>manera</w:t>
      </w:r>
      <w:proofErr w:type="spellEnd"/>
      <w:r>
        <w:t xml:space="preserve"> incremental, </w:t>
      </w:r>
      <w:proofErr w:type="spellStart"/>
      <w:r>
        <w:t>integrando</w:t>
      </w:r>
      <w:proofErr w:type="spellEnd"/>
      <w:r>
        <w:t xml:space="preserve"> </w:t>
      </w:r>
      <w:proofErr w:type="spellStart"/>
      <w:r>
        <w:t>progresivamente</w:t>
      </w:r>
      <w:proofErr w:type="spellEnd"/>
      <w:r>
        <w:t xml:space="preserve"> </w:t>
      </w:r>
      <w:proofErr w:type="spellStart"/>
      <w:r>
        <w:t>cada</w:t>
      </w:r>
      <w:proofErr w:type="spellEnd"/>
      <w:r>
        <w:t xml:space="preserve"> </w:t>
      </w:r>
      <w:proofErr w:type="spellStart"/>
      <w:r>
        <w:t>componente</w:t>
      </w:r>
      <w:proofErr w:type="spellEnd"/>
      <w:r>
        <w:t xml:space="preserve"> al </w:t>
      </w:r>
      <w:proofErr w:type="spellStart"/>
      <w:r>
        <w:t>producto</w:t>
      </w:r>
      <w:proofErr w:type="spellEnd"/>
      <w:r>
        <w:t xml:space="preserve"> final.</w:t>
      </w:r>
    </w:p>
    <w:p w14:paraId="4E282A2C" w14:textId="77777777" w:rsidR="007C742B" w:rsidRDefault="00000000">
      <w:pPr>
        <w:spacing w:after="240" w:line="240" w:lineRule="auto"/>
        <w:jc w:val="both"/>
      </w:pPr>
      <w:r>
        <w:t xml:space="preserve">Fase de </w:t>
      </w:r>
      <w:proofErr w:type="spellStart"/>
      <w:r>
        <w:t>pruebas</w:t>
      </w:r>
      <w:proofErr w:type="spellEnd"/>
      <w:r>
        <w:t xml:space="preserve">: se </w:t>
      </w:r>
      <w:proofErr w:type="spellStart"/>
      <w:r>
        <w:t>ejecutan</w:t>
      </w:r>
      <w:proofErr w:type="spellEnd"/>
      <w:r>
        <w:t xml:space="preserve"> </w:t>
      </w:r>
      <w:proofErr w:type="spellStart"/>
      <w:r>
        <w:t>pruebas</w:t>
      </w:r>
      <w:proofErr w:type="spellEnd"/>
      <w:r>
        <w:t xml:space="preserve"> </w:t>
      </w:r>
      <w:proofErr w:type="spellStart"/>
      <w:r>
        <w:t>funcionales</w:t>
      </w:r>
      <w:proofErr w:type="spellEnd"/>
      <w:r>
        <w:t xml:space="preserve">, de </w:t>
      </w:r>
      <w:proofErr w:type="spellStart"/>
      <w:r>
        <w:t>integración</w:t>
      </w:r>
      <w:proofErr w:type="spellEnd"/>
      <w:r>
        <w:t xml:space="preserve"> y de </w:t>
      </w:r>
      <w:proofErr w:type="spellStart"/>
      <w:r>
        <w:t>aceptación</w:t>
      </w:r>
      <w:proofErr w:type="spellEnd"/>
      <w:r>
        <w:t xml:space="preserve"> con la </w:t>
      </w:r>
      <w:proofErr w:type="spellStart"/>
      <w:r>
        <w:t>participación</w:t>
      </w:r>
      <w:proofErr w:type="spellEnd"/>
      <w:r>
        <w:t xml:space="preserve"> del personal de </w:t>
      </w:r>
      <w:proofErr w:type="spellStart"/>
      <w:r>
        <w:t>ventanilla</w:t>
      </w:r>
      <w:proofErr w:type="spellEnd"/>
      <w:r>
        <w:t xml:space="preserve">, </w:t>
      </w:r>
      <w:proofErr w:type="spellStart"/>
      <w:r>
        <w:t>verificando</w:t>
      </w:r>
      <w:proofErr w:type="spellEnd"/>
      <w:r>
        <w:t xml:space="preserve"> </w:t>
      </w:r>
      <w:proofErr w:type="spellStart"/>
      <w:r>
        <w:t>el</w:t>
      </w:r>
      <w:proofErr w:type="spellEnd"/>
      <w:r>
        <w:t xml:space="preserve"> </w:t>
      </w:r>
      <w:proofErr w:type="spellStart"/>
      <w:r>
        <w:t>cumplimiento</w:t>
      </w:r>
      <w:proofErr w:type="spellEnd"/>
      <w:r>
        <w:t xml:space="preserve"> de </w:t>
      </w:r>
      <w:proofErr w:type="spellStart"/>
      <w:r>
        <w:t>los</w:t>
      </w:r>
      <w:proofErr w:type="spellEnd"/>
      <w:r>
        <w:t xml:space="preserve"> </w:t>
      </w:r>
      <w:proofErr w:type="spellStart"/>
      <w:r>
        <w:t>requerimientos</w:t>
      </w:r>
      <w:proofErr w:type="spellEnd"/>
      <w:r>
        <w:t xml:space="preserve"> (Pressman y Maxim, 2020).</w:t>
      </w:r>
    </w:p>
    <w:p w14:paraId="75E6AA61" w14:textId="77777777" w:rsidR="007C742B" w:rsidRDefault="00000000">
      <w:pPr>
        <w:spacing w:after="240" w:line="240" w:lineRule="auto"/>
        <w:jc w:val="both"/>
      </w:pPr>
      <w:r>
        <w:t xml:space="preserve">Fase de </w:t>
      </w:r>
      <w:proofErr w:type="spellStart"/>
      <w:r>
        <w:t>implementación</w:t>
      </w:r>
      <w:proofErr w:type="spellEnd"/>
      <w:r>
        <w:t xml:space="preserve">: </w:t>
      </w:r>
      <w:proofErr w:type="spellStart"/>
      <w:r>
        <w:t>comprende</w:t>
      </w:r>
      <w:proofErr w:type="spellEnd"/>
      <w:r>
        <w:t xml:space="preserve"> la </w:t>
      </w:r>
      <w:proofErr w:type="spellStart"/>
      <w:r>
        <w:t>puesta</w:t>
      </w:r>
      <w:proofErr w:type="spellEnd"/>
      <w:r>
        <w:t xml:space="preserve"> </w:t>
      </w:r>
      <w:proofErr w:type="spellStart"/>
      <w:r>
        <w:t>en</w:t>
      </w:r>
      <w:proofErr w:type="spellEnd"/>
      <w:r>
        <w:t xml:space="preserve"> </w:t>
      </w:r>
      <w:proofErr w:type="spellStart"/>
      <w:r>
        <w:t>marcha</w:t>
      </w:r>
      <w:proofErr w:type="spellEnd"/>
      <w:r>
        <w:t xml:space="preserve"> del </w:t>
      </w:r>
      <w:proofErr w:type="spellStart"/>
      <w:r>
        <w:t>sistema</w:t>
      </w:r>
      <w:proofErr w:type="spellEnd"/>
      <w:r>
        <w:t xml:space="preserve"> </w:t>
      </w:r>
      <w:proofErr w:type="spellStart"/>
      <w:r>
        <w:t>en</w:t>
      </w:r>
      <w:proofErr w:type="spellEnd"/>
      <w:r>
        <w:t xml:space="preserve"> </w:t>
      </w:r>
      <w:proofErr w:type="spellStart"/>
      <w:r>
        <w:t>el</w:t>
      </w:r>
      <w:proofErr w:type="spellEnd"/>
      <w:r>
        <w:t xml:space="preserve"> </w:t>
      </w:r>
      <w:proofErr w:type="spellStart"/>
      <w:r>
        <w:t>entorno</w:t>
      </w:r>
      <w:proofErr w:type="spellEnd"/>
      <w:r>
        <w:t xml:space="preserve"> real de la </w:t>
      </w:r>
      <w:proofErr w:type="spellStart"/>
      <w:r>
        <w:t>clínica</w:t>
      </w:r>
      <w:proofErr w:type="spellEnd"/>
      <w:r>
        <w:t xml:space="preserve">, la </w:t>
      </w:r>
      <w:proofErr w:type="spellStart"/>
      <w:r>
        <w:t>capacitación</w:t>
      </w:r>
      <w:proofErr w:type="spellEnd"/>
      <w:r>
        <w:t xml:space="preserve"> del personal </w:t>
      </w:r>
      <w:proofErr w:type="spellStart"/>
      <w:r>
        <w:t>usuario</w:t>
      </w:r>
      <w:proofErr w:type="spellEnd"/>
      <w:r>
        <w:t xml:space="preserve"> y la </w:t>
      </w:r>
      <w:proofErr w:type="spellStart"/>
      <w:r>
        <w:t>entrega</w:t>
      </w:r>
      <w:proofErr w:type="spellEnd"/>
      <w:r>
        <w:t xml:space="preserve"> de la </w:t>
      </w:r>
      <w:proofErr w:type="spellStart"/>
      <w:r>
        <w:t>documentación</w:t>
      </w:r>
      <w:proofErr w:type="spellEnd"/>
      <w:r>
        <w:t xml:space="preserve"> </w:t>
      </w:r>
      <w:proofErr w:type="spellStart"/>
      <w:r>
        <w:t>técnica</w:t>
      </w:r>
      <w:proofErr w:type="spellEnd"/>
      <w:r>
        <w:t xml:space="preserve"> y de </w:t>
      </w:r>
      <w:proofErr w:type="spellStart"/>
      <w:r>
        <w:t>usuario</w:t>
      </w:r>
      <w:proofErr w:type="spellEnd"/>
      <w:r>
        <w:t>.</w:t>
      </w:r>
    </w:p>
    <w:p w14:paraId="2D23479F" w14:textId="77777777" w:rsidR="007C742B" w:rsidRDefault="00000000">
      <w:pPr>
        <w:spacing w:after="240" w:line="240" w:lineRule="auto"/>
        <w:jc w:val="both"/>
      </w:pPr>
      <w:r>
        <w:t xml:space="preserve">Las </w:t>
      </w:r>
      <w:proofErr w:type="spellStart"/>
      <w:r>
        <w:t>técnicas</w:t>
      </w:r>
      <w:proofErr w:type="spellEnd"/>
      <w:r>
        <w:t xml:space="preserve"> de </w:t>
      </w:r>
      <w:proofErr w:type="spellStart"/>
      <w:r>
        <w:t>recolección</w:t>
      </w:r>
      <w:proofErr w:type="spellEnd"/>
      <w:r>
        <w:t xml:space="preserve"> de </w:t>
      </w:r>
      <w:proofErr w:type="spellStart"/>
      <w:r>
        <w:t>información</w:t>
      </w:r>
      <w:proofErr w:type="spellEnd"/>
      <w:r>
        <w:t xml:space="preserve"> </w:t>
      </w:r>
      <w:proofErr w:type="spellStart"/>
      <w:r>
        <w:t>empleadas</w:t>
      </w:r>
      <w:proofErr w:type="spellEnd"/>
      <w:r>
        <w:t xml:space="preserve"> son la </w:t>
      </w:r>
      <w:proofErr w:type="spellStart"/>
      <w:r>
        <w:t>observación</w:t>
      </w:r>
      <w:proofErr w:type="spellEnd"/>
      <w:r>
        <w:t xml:space="preserve"> </w:t>
      </w:r>
      <w:proofErr w:type="spellStart"/>
      <w:r>
        <w:t>directa</w:t>
      </w:r>
      <w:proofErr w:type="spellEnd"/>
      <w:r>
        <w:t xml:space="preserve">, la </w:t>
      </w:r>
      <w:proofErr w:type="spellStart"/>
      <w:r>
        <w:t>entrevista</w:t>
      </w:r>
      <w:proofErr w:type="spellEnd"/>
      <w:r>
        <w:t xml:space="preserve"> no </w:t>
      </w:r>
      <w:proofErr w:type="spellStart"/>
      <w:r>
        <w:t>estructurada</w:t>
      </w:r>
      <w:proofErr w:type="spellEnd"/>
      <w:r>
        <w:t xml:space="preserve"> con </w:t>
      </w:r>
      <w:proofErr w:type="spellStart"/>
      <w:r>
        <w:t>el</w:t>
      </w:r>
      <w:proofErr w:type="spellEnd"/>
      <w:r>
        <w:t xml:space="preserve"> personal </w:t>
      </w:r>
      <w:proofErr w:type="spellStart"/>
      <w:r>
        <w:t>involucrado</w:t>
      </w:r>
      <w:proofErr w:type="spellEnd"/>
      <w:r>
        <w:t xml:space="preserve"> y la </w:t>
      </w:r>
      <w:proofErr w:type="spellStart"/>
      <w:r>
        <w:t>revisión</w:t>
      </w:r>
      <w:proofErr w:type="spellEnd"/>
      <w:r>
        <w:t xml:space="preserve"> documental de </w:t>
      </w:r>
      <w:proofErr w:type="spellStart"/>
      <w:r>
        <w:t>los</w:t>
      </w:r>
      <w:proofErr w:type="spellEnd"/>
      <w:r>
        <w:t xml:space="preserve"> </w:t>
      </w:r>
      <w:proofErr w:type="spellStart"/>
      <w:r>
        <w:t>formatos</w:t>
      </w:r>
      <w:proofErr w:type="spellEnd"/>
      <w:r>
        <w:t xml:space="preserve"> y </w:t>
      </w:r>
      <w:proofErr w:type="spellStart"/>
      <w:r>
        <w:t>registros</w:t>
      </w:r>
      <w:proofErr w:type="spellEnd"/>
      <w:r>
        <w:t xml:space="preserve"> </w:t>
      </w:r>
      <w:proofErr w:type="spellStart"/>
      <w:r>
        <w:t>utilizados</w:t>
      </w:r>
      <w:proofErr w:type="spellEnd"/>
      <w:r>
        <w:t xml:space="preserve"> </w:t>
      </w:r>
      <w:proofErr w:type="spellStart"/>
      <w:r>
        <w:t>actualmente</w:t>
      </w:r>
      <w:proofErr w:type="spellEnd"/>
      <w:r>
        <w:t xml:space="preserve"> (Hernández et al., 2014). El </w:t>
      </w:r>
      <w:proofErr w:type="spellStart"/>
      <w:r>
        <w:t>tipo</w:t>
      </w:r>
      <w:proofErr w:type="spellEnd"/>
      <w:r>
        <w:t xml:space="preserve"> de </w:t>
      </w:r>
      <w:proofErr w:type="spellStart"/>
      <w:r>
        <w:t>investigación</w:t>
      </w:r>
      <w:proofErr w:type="spellEnd"/>
      <w:r>
        <w:t xml:space="preserve"> es </w:t>
      </w:r>
      <w:proofErr w:type="spellStart"/>
      <w:r>
        <w:t>cualitativo</w:t>
      </w:r>
      <w:proofErr w:type="spellEnd"/>
      <w:r>
        <w:t xml:space="preserve"> </w:t>
      </w:r>
      <w:proofErr w:type="spellStart"/>
      <w:r>
        <w:t>aplicado</w:t>
      </w:r>
      <w:proofErr w:type="spellEnd"/>
      <w:r>
        <w:t xml:space="preserve">, con </w:t>
      </w:r>
      <w:proofErr w:type="spellStart"/>
      <w:r>
        <w:t>énfasis</w:t>
      </w:r>
      <w:proofErr w:type="spellEnd"/>
      <w:r>
        <w:t xml:space="preserve"> </w:t>
      </w:r>
      <w:proofErr w:type="spellStart"/>
      <w:r>
        <w:t>en</w:t>
      </w:r>
      <w:proofErr w:type="spellEnd"/>
      <w:r>
        <w:t xml:space="preserve"> </w:t>
      </w:r>
      <w:proofErr w:type="spellStart"/>
      <w:r>
        <w:t>el</w:t>
      </w:r>
      <w:proofErr w:type="spellEnd"/>
      <w:r>
        <w:t xml:space="preserve"> </w:t>
      </w:r>
      <w:proofErr w:type="spellStart"/>
      <w:r>
        <w:t>desarrollo</w:t>
      </w:r>
      <w:proofErr w:type="spellEnd"/>
      <w:r>
        <w:t xml:space="preserve"> de un </w:t>
      </w:r>
      <w:proofErr w:type="spellStart"/>
      <w:r>
        <w:t>producto</w:t>
      </w:r>
      <w:proofErr w:type="spellEnd"/>
      <w:r>
        <w:t xml:space="preserve"> </w:t>
      </w:r>
      <w:proofErr w:type="spellStart"/>
      <w:r>
        <w:t>tecnológico</w:t>
      </w:r>
      <w:proofErr w:type="spellEnd"/>
      <w:r>
        <w:t xml:space="preserve"> </w:t>
      </w:r>
      <w:proofErr w:type="spellStart"/>
      <w:r>
        <w:t>funcional</w:t>
      </w:r>
      <w:proofErr w:type="spellEnd"/>
      <w:r>
        <w:t>.</w:t>
      </w:r>
    </w:p>
    <w:p w14:paraId="3D7F6652" w14:textId="77777777" w:rsidR="007C742B" w:rsidRDefault="00000000">
      <w:r>
        <w:br w:type="page"/>
      </w:r>
    </w:p>
    <w:p w14:paraId="5B851D2C" w14:textId="1B9A2C43" w:rsidR="007C742B" w:rsidRPr="00717E76" w:rsidRDefault="00000000" w:rsidP="006E25B1">
      <w:pPr>
        <w:pStyle w:val="Ttulo1"/>
        <w:spacing w:before="0" w:after="360" w:line="240" w:lineRule="auto"/>
        <w:jc w:val="center"/>
        <w:rPr>
          <w:color w:val="000000" w:themeColor="text1"/>
        </w:rPr>
      </w:pPr>
      <w:bookmarkStart w:id="14" w:name="_Toc229518051"/>
      <w:r w:rsidRPr="00717E76">
        <w:rPr>
          <w:rFonts w:ascii="Arial" w:hAnsi="Arial"/>
          <w:color w:val="000000" w:themeColor="text1"/>
        </w:rPr>
        <w:lastRenderedPageBreak/>
        <w:t>7. RECURSOS</w:t>
      </w:r>
      <w:bookmarkEnd w:id="14"/>
    </w:p>
    <w:p w14:paraId="1CBD0278" w14:textId="33CE4A8D" w:rsidR="007C742B" w:rsidRPr="00717E76" w:rsidRDefault="00000000">
      <w:pPr>
        <w:pStyle w:val="Ttulo2"/>
        <w:spacing w:before="120" w:after="240" w:line="240" w:lineRule="auto"/>
        <w:rPr>
          <w:color w:val="000000" w:themeColor="text1"/>
        </w:rPr>
      </w:pPr>
      <w:bookmarkStart w:id="15" w:name="_Toc229518052"/>
      <w:r w:rsidRPr="00717E76">
        <w:rPr>
          <w:rFonts w:ascii="Arial" w:hAnsi="Arial"/>
          <w:color w:val="000000" w:themeColor="text1"/>
          <w:sz w:val="24"/>
        </w:rPr>
        <w:t>7.1. HUMANO</w:t>
      </w:r>
      <w:bookmarkEnd w:id="15"/>
    </w:p>
    <w:p w14:paraId="1A147523" w14:textId="77777777" w:rsidR="007C742B" w:rsidRDefault="00000000">
      <w:pPr>
        <w:spacing w:after="240" w:line="240" w:lineRule="auto"/>
        <w:jc w:val="both"/>
      </w:pPr>
      <w:r>
        <w:t xml:space="preserve">El </w:t>
      </w:r>
      <w:proofErr w:type="spellStart"/>
      <w:r>
        <w:t>recurso</w:t>
      </w:r>
      <w:proofErr w:type="spellEnd"/>
      <w:r>
        <w:t xml:space="preserve"> </w:t>
      </w:r>
      <w:proofErr w:type="spellStart"/>
      <w:r>
        <w:t>humano</w:t>
      </w:r>
      <w:proofErr w:type="spellEnd"/>
      <w:r>
        <w:t xml:space="preserve"> del </w:t>
      </w:r>
      <w:proofErr w:type="spellStart"/>
      <w:r>
        <w:t>proyecto</w:t>
      </w:r>
      <w:proofErr w:type="spellEnd"/>
      <w:r>
        <w:t xml:space="preserve"> </w:t>
      </w:r>
      <w:proofErr w:type="spellStart"/>
      <w:r>
        <w:t>está</w:t>
      </w:r>
      <w:proofErr w:type="spellEnd"/>
      <w:r>
        <w:t xml:space="preserve"> </w:t>
      </w:r>
      <w:proofErr w:type="spellStart"/>
      <w:r>
        <w:t>conformado</w:t>
      </w:r>
      <w:proofErr w:type="spellEnd"/>
      <w:r>
        <w:t xml:space="preserve"> </w:t>
      </w:r>
      <w:proofErr w:type="spellStart"/>
      <w:r>
        <w:t>por</w:t>
      </w:r>
      <w:proofErr w:type="spellEnd"/>
      <w:r>
        <w:t xml:space="preserve"> </w:t>
      </w:r>
      <w:proofErr w:type="spellStart"/>
      <w:r>
        <w:t>el</w:t>
      </w:r>
      <w:proofErr w:type="spellEnd"/>
      <w:r>
        <w:t xml:space="preserve"> </w:t>
      </w:r>
      <w:proofErr w:type="spellStart"/>
      <w:r>
        <w:t>estudiante</w:t>
      </w:r>
      <w:proofErr w:type="spellEnd"/>
      <w:r>
        <w:t xml:space="preserve"> </w:t>
      </w:r>
      <w:proofErr w:type="spellStart"/>
      <w:r>
        <w:t>practicante</w:t>
      </w:r>
      <w:proofErr w:type="spellEnd"/>
      <w:r>
        <w:t xml:space="preserve">, Miguel Ángel Piraquive Pachón, </w:t>
      </w:r>
      <w:proofErr w:type="spellStart"/>
      <w:r>
        <w:t>responsable</w:t>
      </w:r>
      <w:proofErr w:type="spellEnd"/>
      <w:r>
        <w:t xml:space="preserve"> del </w:t>
      </w:r>
      <w:proofErr w:type="spellStart"/>
      <w:r>
        <w:t>análisis</w:t>
      </w:r>
      <w:proofErr w:type="spellEnd"/>
      <w:r>
        <w:t xml:space="preserve">, </w:t>
      </w:r>
      <w:proofErr w:type="spellStart"/>
      <w:r>
        <w:t>diseño</w:t>
      </w:r>
      <w:proofErr w:type="spellEnd"/>
      <w:r>
        <w:t xml:space="preserve">, </w:t>
      </w:r>
      <w:proofErr w:type="spellStart"/>
      <w:r>
        <w:t>desarrollo</w:t>
      </w:r>
      <w:proofErr w:type="spellEnd"/>
      <w:r>
        <w:t xml:space="preserve">, </w:t>
      </w:r>
      <w:proofErr w:type="spellStart"/>
      <w:r>
        <w:t>pruebas</w:t>
      </w:r>
      <w:proofErr w:type="spellEnd"/>
      <w:r>
        <w:t xml:space="preserve"> e </w:t>
      </w:r>
      <w:proofErr w:type="spellStart"/>
      <w:r>
        <w:t>implementación</w:t>
      </w:r>
      <w:proofErr w:type="spellEnd"/>
      <w:r>
        <w:t xml:space="preserve"> del </w:t>
      </w:r>
      <w:proofErr w:type="spellStart"/>
      <w:r>
        <w:t>sistema</w:t>
      </w:r>
      <w:proofErr w:type="spellEnd"/>
      <w:r>
        <w:t xml:space="preserve">. El </w:t>
      </w:r>
      <w:proofErr w:type="spellStart"/>
      <w:r>
        <w:t>proyecto</w:t>
      </w:r>
      <w:proofErr w:type="spellEnd"/>
      <w:r>
        <w:t xml:space="preserve"> </w:t>
      </w:r>
      <w:proofErr w:type="spellStart"/>
      <w:r>
        <w:t>cuenta</w:t>
      </w:r>
      <w:proofErr w:type="spellEnd"/>
      <w:r>
        <w:t xml:space="preserve"> </w:t>
      </w:r>
      <w:proofErr w:type="spellStart"/>
      <w:r>
        <w:t>además</w:t>
      </w:r>
      <w:proofErr w:type="spellEnd"/>
      <w:r>
        <w:t xml:space="preserve"> con </w:t>
      </w:r>
      <w:proofErr w:type="spellStart"/>
      <w:r>
        <w:t>el</w:t>
      </w:r>
      <w:proofErr w:type="spellEnd"/>
      <w:r>
        <w:t xml:space="preserve"> </w:t>
      </w:r>
      <w:proofErr w:type="spellStart"/>
      <w:r>
        <w:t>acompañamiento</w:t>
      </w:r>
      <w:proofErr w:type="spellEnd"/>
      <w:r>
        <w:t xml:space="preserve"> del </w:t>
      </w:r>
      <w:proofErr w:type="spellStart"/>
      <w:r>
        <w:t>docente</w:t>
      </w:r>
      <w:proofErr w:type="spellEnd"/>
      <w:r>
        <w:t xml:space="preserve"> tutor de </w:t>
      </w:r>
      <w:proofErr w:type="spellStart"/>
      <w:r>
        <w:t>práctica</w:t>
      </w:r>
      <w:proofErr w:type="spellEnd"/>
      <w:r>
        <w:t xml:space="preserve"> </w:t>
      </w:r>
      <w:proofErr w:type="spellStart"/>
      <w:r>
        <w:t>profesional</w:t>
      </w:r>
      <w:proofErr w:type="spellEnd"/>
      <w:r>
        <w:t xml:space="preserve"> de la Universidad Piloto de Colombia, </w:t>
      </w:r>
      <w:proofErr w:type="spellStart"/>
      <w:r>
        <w:t>encargado</w:t>
      </w:r>
      <w:proofErr w:type="spellEnd"/>
      <w:r>
        <w:t xml:space="preserve"> de la </w:t>
      </w:r>
      <w:proofErr w:type="spellStart"/>
      <w:r>
        <w:t>revisión</w:t>
      </w:r>
      <w:proofErr w:type="spellEnd"/>
      <w:r>
        <w:t xml:space="preserve"> </w:t>
      </w:r>
      <w:proofErr w:type="spellStart"/>
      <w:r>
        <w:t>metodológica</w:t>
      </w:r>
      <w:proofErr w:type="spellEnd"/>
      <w:r>
        <w:t xml:space="preserve"> y </w:t>
      </w:r>
      <w:proofErr w:type="spellStart"/>
      <w:r>
        <w:t>académica</w:t>
      </w:r>
      <w:proofErr w:type="spellEnd"/>
      <w:r>
        <w:t xml:space="preserve">, y del tutor </w:t>
      </w:r>
      <w:proofErr w:type="spellStart"/>
      <w:r>
        <w:t>empresarial</w:t>
      </w:r>
      <w:proofErr w:type="spellEnd"/>
      <w:r>
        <w:t xml:space="preserve"> </w:t>
      </w:r>
      <w:proofErr w:type="spellStart"/>
      <w:r>
        <w:t>designado</w:t>
      </w:r>
      <w:proofErr w:type="spellEnd"/>
      <w:r>
        <w:t xml:space="preserve"> </w:t>
      </w:r>
      <w:proofErr w:type="spellStart"/>
      <w:r>
        <w:t>por</w:t>
      </w:r>
      <w:proofErr w:type="spellEnd"/>
      <w:r>
        <w:t xml:space="preserve"> la Clínica </w:t>
      </w:r>
      <w:proofErr w:type="spellStart"/>
      <w:r>
        <w:t>Junical</w:t>
      </w:r>
      <w:proofErr w:type="spellEnd"/>
      <w:r>
        <w:t xml:space="preserve">, </w:t>
      </w:r>
      <w:proofErr w:type="spellStart"/>
      <w:r>
        <w:t>quien</w:t>
      </w:r>
      <w:proofErr w:type="spellEnd"/>
      <w:r>
        <w:t xml:space="preserve"> </w:t>
      </w:r>
      <w:proofErr w:type="spellStart"/>
      <w:r>
        <w:t>orienta</w:t>
      </w:r>
      <w:proofErr w:type="spellEnd"/>
      <w:r>
        <w:t xml:space="preserve"> al </w:t>
      </w:r>
      <w:proofErr w:type="spellStart"/>
      <w:r>
        <w:t>practicante</w:t>
      </w:r>
      <w:proofErr w:type="spellEnd"/>
      <w:r>
        <w:t xml:space="preserve"> </w:t>
      </w:r>
      <w:proofErr w:type="spellStart"/>
      <w:r>
        <w:t>en</w:t>
      </w:r>
      <w:proofErr w:type="spellEnd"/>
      <w:r>
        <w:t xml:space="preserve"> </w:t>
      </w:r>
      <w:proofErr w:type="spellStart"/>
      <w:r>
        <w:t>el</w:t>
      </w:r>
      <w:proofErr w:type="spellEnd"/>
      <w:r>
        <w:t xml:space="preserve"> </w:t>
      </w:r>
      <w:proofErr w:type="spellStart"/>
      <w:r>
        <w:t>contexto</w:t>
      </w:r>
      <w:proofErr w:type="spellEnd"/>
      <w:r>
        <w:t xml:space="preserve"> </w:t>
      </w:r>
      <w:proofErr w:type="spellStart"/>
      <w:r>
        <w:t>institucional</w:t>
      </w:r>
      <w:proofErr w:type="spellEnd"/>
      <w:r>
        <w:t xml:space="preserve">. El personal de </w:t>
      </w:r>
      <w:proofErr w:type="spellStart"/>
      <w:r>
        <w:t>ventanilla</w:t>
      </w:r>
      <w:proofErr w:type="spellEnd"/>
      <w:r>
        <w:t xml:space="preserve"> de la </w:t>
      </w:r>
      <w:proofErr w:type="spellStart"/>
      <w:r>
        <w:t>clínica</w:t>
      </w:r>
      <w:proofErr w:type="spellEnd"/>
      <w:r>
        <w:t xml:space="preserve"> </w:t>
      </w:r>
      <w:proofErr w:type="spellStart"/>
      <w:r>
        <w:t>participa</w:t>
      </w:r>
      <w:proofErr w:type="spellEnd"/>
      <w:r>
        <w:t xml:space="preserve"> </w:t>
      </w:r>
      <w:proofErr w:type="spellStart"/>
      <w:r>
        <w:t>como</w:t>
      </w:r>
      <w:proofErr w:type="spellEnd"/>
      <w:r>
        <w:t xml:space="preserve"> </w:t>
      </w:r>
      <w:proofErr w:type="spellStart"/>
      <w:r>
        <w:t>usuario</w:t>
      </w:r>
      <w:proofErr w:type="spellEnd"/>
      <w:r>
        <w:t xml:space="preserve"> final y </w:t>
      </w:r>
      <w:proofErr w:type="spellStart"/>
      <w:r>
        <w:t>aporta</w:t>
      </w:r>
      <w:proofErr w:type="spellEnd"/>
      <w:r>
        <w:t xml:space="preserve"> </w:t>
      </w:r>
      <w:proofErr w:type="spellStart"/>
      <w:r>
        <w:t>información</w:t>
      </w:r>
      <w:proofErr w:type="spellEnd"/>
      <w:r>
        <w:t xml:space="preserve"> clave </w:t>
      </w:r>
      <w:proofErr w:type="spellStart"/>
      <w:r>
        <w:t>durante</w:t>
      </w:r>
      <w:proofErr w:type="spellEnd"/>
      <w:r>
        <w:t xml:space="preserve"> las </w:t>
      </w:r>
      <w:proofErr w:type="spellStart"/>
      <w:r>
        <w:t>fases</w:t>
      </w:r>
      <w:proofErr w:type="spellEnd"/>
      <w:r>
        <w:t xml:space="preserve"> de </w:t>
      </w:r>
      <w:proofErr w:type="spellStart"/>
      <w:r>
        <w:t>análisis</w:t>
      </w:r>
      <w:proofErr w:type="spellEnd"/>
      <w:r>
        <w:t xml:space="preserve"> y </w:t>
      </w:r>
      <w:proofErr w:type="spellStart"/>
      <w:r>
        <w:t>validación</w:t>
      </w:r>
      <w:proofErr w:type="spellEnd"/>
      <w:r>
        <w:t xml:space="preserve"> (Pressman y Maxim, 2020).</w:t>
      </w:r>
    </w:p>
    <w:p w14:paraId="1DDE7464" w14:textId="061BE6F7" w:rsidR="007C742B" w:rsidRPr="00717E76" w:rsidRDefault="00000000">
      <w:pPr>
        <w:pStyle w:val="Ttulo2"/>
        <w:spacing w:before="120" w:after="240" w:line="240" w:lineRule="auto"/>
        <w:rPr>
          <w:color w:val="000000" w:themeColor="text1"/>
        </w:rPr>
      </w:pPr>
      <w:bookmarkStart w:id="16" w:name="_Toc229518053"/>
      <w:r w:rsidRPr="00717E76">
        <w:rPr>
          <w:rFonts w:ascii="Arial" w:hAnsi="Arial"/>
          <w:color w:val="000000" w:themeColor="text1"/>
          <w:sz w:val="24"/>
        </w:rPr>
        <w:t>7.2. MATERIAL</w:t>
      </w:r>
      <w:bookmarkEnd w:id="16"/>
    </w:p>
    <w:p w14:paraId="5ACD6CD4" w14:textId="52EB1DCF" w:rsidR="00A45153" w:rsidRPr="00A45153" w:rsidRDefault="00A45153" w:rsidP="00A45153">
      <w:pPr>
        <w:rPr>
          <w:lang w:val="es-CO"/>
        </w:rPr>
      </w:pPr>
      <w:r w:rsidRPr="00A45153">
        <w:rPr>
          <w:lang w:val="es-CO"/>
        </w:rPr>
        <w:t xml:space="preserve">Los recursos materiales empleados para el desarrollo del proyecto comprenden un equipo de cómputo portátil del estudiante con procesador multinúcleo, memoria RAM de dieciséis gigabytes, almacenamiento en estado sólido y sistema operativo Windows, características suficientes para ejecutar simultáneamente los entornos de desarrollo del </w:t>
      </w:r>
      <w:proofErr w:type="spellStart"/>
      <w:r w:rsidRPr="00A45153">
        <w:rPr>
          <w:lang w:val="es-CO"/>
        </w:rPr>
        <w:t>backend</w:t>
      </w:r>
      <w:proofErr w:type="spellEnd"/>
      <w:r w:rsidRPr="00A45153">
        <w:rPr>
          <w:lang w:val="es-CO"/>
        </w:rPr>
        <w:t xml:space="preserve"> y del </w:t>
      </w:r>
      <w:proofErr w:type="spellStart"/>
      <w:proofErr w:type="gramStart"/>
      <w:r w:rsidRPr="00A45153">
        <w:rPr>
          <w:lang w:val="es-CO"/>
        </w:rPr>
        <w:t>frontend</w:t>
      </w:r>
      <w:proofErr w:type="spellEnd"/>
      <w:r w:rsidRPr="00A45153">
        <w:rPr>
          <w:lang w:val="es-CO"/>
        </w:rPr>
        <w:t xml:space="preserve"> .</w:t>
      </w:r>
      <w:proofErr w:type="gramEnd"/>
    </w:p>
    <w:p w14:paraId="15D4E31A" w14:textId="77777777" w:rsidR="00A45153" w:rsidRPr="00A45153" w:rsidRDefault="00A45153" w:rsidP="00A45153">
      <w:pPr>
        <w:rPr>
          <w:lang w:val="es-CO"/>
        </w:rPr>
      </w:pPr>
      <w:r w:rsidRPr="00A45153">
        <w:rPr>
          <w:lang w:val="es-CO"/>
        </w:rPr>
        <w:t xml:space="preserve">En cuanto a las herramientas de software, se utiliza el editor de código Visual Studio Code para la escritura y depuración del código fuente, junto con el sistema de control de versiones Git para la administración de cambios. El </w:t>
      </w:r>
      <w:proofErr w:type="spellStart"/>
      <w:r w:rsidRPr="00A45153">
        <w:rPr>
          <w:lang w:val="es-CO"/>
        </w:rPr>
        <w:t>backend</w:t>
      </w:r>
      <w:proofErr w:type="spellEnd"/>
      <w:r w:rsidRPr="00A45153">
        <w:rPr>
          <w:lang w:val="es-CO"/>
        </w:rPr>
        <w:t xml:space="preserve"> del sistema se desarrolla con el lenguaje de programación Python en su versión 3.12, empleando el </w:t>
      </w:r>
      <w:proofErr w:type="spellStart"/>
      <w:r w:rsidRPr="00A45153">
        <w:rPr>
          <w:lang w:val="es-CO"/>
        </w:rPr>
        <w:t>framework</w:t>
      </w:r>
      <w:proofErr w:type="spellEnd"/>
      <w:r w:rsidRPr="00A45153">
        <w:rPr>
          <w:lang w:val="es-CO"/>
        </w:rPr>
        <w:t xml:space="preserve"> Django y la librería Django REST Framework para la construcción de los servicios web, así como el mecanismo de autenticación JSON Web Token para la gestión segura de las sesiones de usuario. La persistencia de los datos se realiza sobre un motor de base de datos relacional SQLite en la etapa de desarrollo, con la posibilidad de migrar a PostgreSQL para la fase de producción.</w:t>
      </w:r>
    </w:p>
    <w:p w14:paraId="23190702" w14:textId="77777777" w:rsidR="00A45153" w:rsidRPr="00A45153" w:rsidRDefault="00A45153" w:rsidP="00A45153">
      <w:pPr>
        <w:rPr>
          <w:lang w:val="es-CO"/>
        </w:rPr>
      </w:pPr>
      <w:r w:rsidRPr="00A45153">
        <w:rPr>
          <w:lang w:val="es-CO"/>
        </w:rPr>
        <w:t xml:space="preserve">El </w:t>
      </w:r>
      <w:proofErr w:type="spellStart"/>
      <w:r w:rsidRPr="00A45153">
        <w:rPr>
          <w:lang w:val="es-CO"/>
        </w:rPr>
        <w:t>frontend</w:t>
      </w:r>
      <w:proofErr w:type="spellEnd"/>
      <w:r w:rsidRPr="00A45153">
        <w:rPr>
          <w:lang w:val="es-CO"/>
        </w:rPr>
        <w:t xml:space="preserve"> se construye con la librería </w:t>
      </w:r>
      <w:proofErr w:type="spellStart"/>
      <w:r w:rsidRPr="00A45153">
        <w:rPr>
          <w:lang w:val="es-CO"/>
        </w:rPr>
        <w:t>React</w:t>
      </w:r>
      <w:proofErr w:type="spellEnd"/>
      <w:r w:rsidRPr="00A45153">
        <w:rPr>
          <w:lang w:val="es-CO"/>
        </w:rPr>
        <w:t xml:space="preserve"> acompañada de la herramienta de empaquetado Vite, el enrutador </w:t>
      </w:r>
      <w:proofErr w:type="spellStart"/>
      <w:r w:rsidRPr="00A45153">
        <w:rPr>
          <w:lang w:val="es-CO"/>
        </w:rPr>
        <w:t>React</w:t>
      </w:r>
      <w:proofErr w:type="spellEnd"/>
      <w:r w:rsidRPr="00A45153">
        <w:rPr>
          <w:lang w:val="es-CO"/>
        </w:rPr>
        <w:t xml:space="preserve"> </w:t>
      </w:r>
      <w:proofErr w:type="spellStart"/>
      <w:r w:rsidRPr="00A45153">
        <w:rPr>
          <w:lang w:val="es-CO"/>
        </w:rPr>
        <w:t>Router</w:t>
      </w:r>
      <w:proofErr w:type="spellEnd"/>
      <w:r w:rsidRPr="00A45153">
        <w:rPr>
          <w:lang w:val="es-CO"/>
        </w:rPr>
        <w:t xml:space="preserve"> y la librería Axios para la comunicación con el </w:t>
      </w:r>
      <w:proofErr w:type="spellStart"/>
      <w:r w:rsidRPr="00A45153">
        <w:rPr>
          <w:lang w:val="es-CO"/>
        </w:rPr>
        <w:t>backend</w:t>
      </w:r>
      <w:proofErr w:type="spellEnd"/>
      <w:r w:rsidRPr="00A45153">
        <w:rPr>
          <w:lang w:val="es-CO"/>
        </w:rPr>
        <w:t xml:space="preserve"> mediante peticiones HTTP. Para la validación de la información del paciente se integra el servicio externo </w:t>
      </w:r>
      <w:proofErr w:type="spellStart"/>
      <w:r w:rsidRPr="00A45153">
        <w:rPr>
          <w:lang w:val="es-CO"/>
        </w:rPr>
        <w:t>Verifik</w:t>
      </w:r>
      <w:proofErr w:type="spellEnd"/>
      <w:r w:rsidRPr="00A45153">
        <w:rPr>
          <w:lang w:val="es-CO"/>
        </w:rPr>
        <w:t xml:space="preserve"> a través de su interfaz de programación de aplicaciones. Adicionalmente, se utiliza Postman para la verificación manual de los servicios web durante el desarrollo y un navegador web actualizado para la ejecución y prueba de la aplicación.</w:t>
      </w:r>
    </w:p>
    <w:p w14:paraId="122E91CD" w14:textId="0F3CD4A0" w:rsidR="00A45153" w:rsidRPr="00A45153" w:rsidRDefault="00A45153" w:rsidP="00A45153">
      <w:pPr>
        <w:rPr>
          <w:lang w:val="es-CO"/>
        </w:rPr>
      </w:pPr>
      <w:r w:rsidRPr="00A45153">
        <w:rPr>
          <w:lang w:val="es-CO"/>
        </w:rPr>
        <w:lastRenderedPageBreak/>
        <w:t xml:space="preserve">Como recursos complementarios se requieren conexión estable a internet, acceso a la infraestructura tecnológica de la Clínica </w:t>
      </w:r>
      <w:proofErr w:type="spellStart"/>
      <w:r w:rsidRPr="00A45153">
        <w:rPr>
          <w:lang w:val="es-CO"/>
        </w:rPr>
        <w:t>Junical</w:t>
      </w:r>
      <w:proofErr w:type="spellEnd"/>
      <w:r w:rsidRPr="00A45153">
        <w:rPr>
          <w:lang w:val="es-CO"/>
        </w:rPr>
        <w:t xml:space="preserve"> para la fase de implementación y material de oficina para la elaboración de la documentación técnica y de usuario.</w:t>
      </w:r>
    </w:p>
    <w:p w14:paraId="4F7DC999" w14:textId="283B8A7E" w:rsidR="007C742B" w:rsidRDefault="007C742B"/>
    <w:p w14:paraId="27ABC6E1" w14:textId="3F4E4318" w:rsidR="007C742B" w:rsidRPr="00717E76" w:rsidRDefault="00000000" w:rsidP="006E25B1">
      <w:pPr>
        <w:pStyle w:val="Ttulo1"/>
        <w:spacing w:before="0" w:after="360" w:line="240" w:lineRule="auto"/>
        <w:jc w:val="center"/>
        <w:rPr>
          <w:color w:val="000000" w:themeColor="text1"/>
        </w:rPr>
      </w:pPr>
      <w:bookmarkStart w:id="17" w:name="_Toc229518054"/>
      <w:r w:rsidRPr="00717E76">
        <w:rPr>
          <w:rFonts w:ascii="Arial" w:hAnsi="Arial"/>
          <w:color w:val="000000" w:themeColor="text1"/>
        </w:rPr>
        <w:t>8. DESARROLLO PROPUESTA</w:t>
      </w:r>
      <w:bookmarkEnd w:id="17"/>
    </w:p>
    <w:p w14:paraId="03F9667B" w14:textId="2116BDC5" w:rsidR="007C742B" w:rsidRDefault="00000000">
      <w:pPr>
        <w:spacing w:after="240" w:line="240" w:lineRule="auto"/>
        <w:jc w:val="both"/>
      </w:pPr>
      <w:r>
        <w:t xml:space="preserve">La </w:t>
      </w:r>
      <w:proofErr w:type="spellStart"/>
      <w:r>
        <w:t>propuesta</w:t>
      </w:r>
      <w:proofErr w:type="spellEnd"/>
      <w:r>
        <w:t xml:space="preserve"> de </w:t>
      </w:r>
      <w:proofErr w:type="spellStart"/>
      <w:r>
        <w:t>solución</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el</w:t>
      </w:r>
      <w:proofErr w:type="spellEnd"/>
      <w:r>
        <w:t xml:space="preserve"> </w:t>
      </w:r>
      <w:proofErr w:type="spellStart"/>
      <w:r>
        <w:t>diseño</w:t>
      </w:r>
      <w:proofErr w:type="spellEnd"/>
      <w:r>
        <w:t xml:space="preserve">, </w:t>
      </w:r>
      <w:proofErr w:type="spellStart"/>
      <w:r>
        <w:t>desarrollo</w:t>
      </w:r>
      <w:proofErr w:type="spellEnd"/>
      <w:r>
        <w:t xml:space="preserve"> e </w:t>
      </w:r>
      <w:proofErr w:type="spellStart"/>
      <w:r>
        <w:t>implementación</w:t>
      </w:r>
      <w:proofErr w:type="spellEnd"/>
      <w:r>
        <w:t xml:space="preserve"> de un </w:t>
      </w:r>
      <w:proofErr w:type="spellStart"/>
      <w:r>
        <w:t>sistema</w:t>
      </w:r>
      <w:proofErr w:type="spellEnd"/>
      <w:r>
        <w:t xml:space="preserve"> de </w:t>
      </w:r>
      <w:proofErr w:type="spellStart"/>
      <w:r>
        <w:t>información</w:t>
      </w:r>
      <w:proofErr w:type="spellEnd"/>
      <w:r>
        <w:t xml:space="preserve"> web </w:t>
      </w:r>
      <w:proofErr w:type="spellStart"/>
      <w:r>
        <w:t>denominado</w:t>
      </w:r>
      <w:proofErr w:type="spellEnd"/>
      <w:r>
        <w:t xml:space="preserve"> Sistema de </w:t>
      </w:r>
      <w:proofErr w:type="spellStart"/>
      <w:r>
        <w:t>Gestión</w:t>
      </w:r>
      <w:proofErr w:type="spellEnd"/>
      <w:r>
        <w:t xml:space="preserve"> y </w:t>
      </w:r>
      <w:proofErr w:type="spellStart"/>
      <w:r>
        <w:t>Trazabilidad</w:t>
      </w:r>
      <w:proofErr w:type="spellEnd"/>
      <w:r>
        <w:t xml:space="preserve"> de </w:t>
      </w:r>
      <w:proofErr w:type="spellStart"/>
      <w:r>
        <w:t>Historias</w:t>
      </w:r>
      <w:proofErr w:type="spellEnd"/>
      <w:r>
        <w:t xml:space="preserve"> </w:t>
      </w:r>
      <w:proofErr w:type="spellStart"/>
      <w:r>
        <w:t>Clínicas</w:t>
      </w:r>
      <w:proofErr w:type="spellEnd"/>
      <w:r>
        <w:t xml:space="preserve"> (SIGET-HC), </w:t>
      </w:r>
      <w:proofErr w:type="spellStart"/>
      <w:r>
        <w:t>orientado</w:t>
      </w:r>
      <w:proofErr w:type="spellEnd"/>
      <w:r>
        <w:t xml:space="preserve"> a la </w:t>
      </w:r>
      <w:proofErr w:type="spellStart"/>
      <w:r>
        <w:t>administración</w:t>
      </w:r>
      <w:proofErr w:type="spellEnd"/>
      <w:r>
        <w:t xml:space="preserve"> integral del </w:t>
      </w:r>
      <w:proofErr w:type="spellStart"/>
      <w:r>
        <w:t>proceso</w:t>
      </w:r>
      <w:proofErr w:type="spellEnd"/>
      <w:r>
        <w:t xml:space="preserve"> de </w:t>
      </w:r>
      <w:proofErr w:type="spellStart"/>
      <w:r>
        <w:t>solicitud</w:t>
      </w:r>
      <w:proofErr w:type="spellEnd"/>
      <w:r>
        <w:t xml:space="preserve">, control y </w:t>
      </w:r>
      <w:proofErr w:type="spellStart"/>
      <w:r>
        <w:t>entrega</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en</w:t>
      </w:r>
      <w:proofErr w:type="spellEnd"/>
      <w:r>
        <w:t xml:space="preserve"> la Clínica </w:t>
      </w:r>
      <w:proofErr w:type="spellStart"/>
      <w:r>
        <w:t>Junical</w:t>
      </w:r>
      <w:proofErr w:type="spellEnd"/>
      <w:r w:rsidR="00200EFE">
        <w:t>.</w:t>
      </w:r>
    </w:p>
    <w:p w14:paraId="11DD2DC4" w14:textId="05EDE980" w:rsidR="007C742B" w:rsidRDefault="00000000">
      <w:pPr>
        <w:spacing w:after="240" w:line="240" w:lineRule="auto"/>
        <w:jc w:val="both"/>
      </w:pPr>
      <w:r>
        <w:t xml:space="preserve">El </w:t>
      </w:r>
      <w:proofErr w:type="spellStart"/>
      <w:r>
        <w:t>sistema</w:t>
      </w:r>
      <w:proofErr w:type="spellEnd"/>
      <w:r>
        <w:t xml:space="preserve"> se </w:t>
      </w:r>
      <w:proofErr w:type="spellStart"/>
      <w:r>
        <w:t>concibe</w:t>
      </w:r>
      <w:proofErr w:type="spellEnd"/>
      <w:r>
        <w:t xml:space="preserve"> bajo </w:t>
      </w:r>
      <w:proofErr w:type="spellStart"/>
      <w:r>
        <w:t>una</w:t>
      </w:r>
      <w:proofErr w:type="spellEnd"/>
      <w:r>
        <w:t xml:space="preserve"> </w:t>
      </w:r>
      <w:proofErr w:type="spellStart"/>
      <w:r>
        <w:t>arquitectura</w:t>
      </w:r>
      <w:proofErr w:type="spellEnd"/>
      <w:r>
        <w:t xml:space="preserve"> </w:t>
      </w:r>
      <w:proofErr w:type="spellStart"/>
      <w:r>
        <w:t>cliente-servidor</w:t>
      </w:r>
      <w:proofErr w:type="spellEnd"/>
      <w:r>
        <w:t xml:space="preserve">, con </w:t>
      </w:r>
      <w:proofErr w:type="spellStart"/>
      <w:r>
        <w:t>una</w:t>
      </w:r>
      <w:proofErr w:type="spellEnd"/>
      <w:r>
        <w:t xml:space="preserve"> </w:t>
      </w:r>
      <w:proofErr w:type="spellStart"/>
      <w:r>
        <w:t>capa</w:t>
      </w:r>
      <w:proofErr w:type="spellEnd"/>
      <w:r>
        <w:t xml:space="preserve"> de </w:t>
      </w:r>
      <w:proofErr w:type="spellStart"/>
      <w:r>
        <w:t>presentación</w:t>
      </w:r>
      <w:proofErr w:type="spellEnd"/>
      <w:r>
        <w:t xml:space="preserve"> </w:t>
      </w:r>
      <w:proofErr w:type="spellStart"/>
      <w:r>
        <w:t>accesible</w:t>
      </w:r>
      <w:proofErr w:type="spellEnd"/>
      <w:r>
        <w:t xml:space="preserve"> </w:t>
      </w:r>
      <w:proofErr w:type="spellStart"/>
      <w:r>
        <w:t>desde</w:t>
      </w:r>
      <w:proofErr w:type="spellEnd"/>
      <w:r>
        <w:t xml:space="preserve"> un </w:t>
      </w:r>
      <w:proofErr w:type="spellStart"/>
      <w:r>
        <w:t>navegador</w:t>
      </w:r>
      <w:proofErr w:type="spellEnd"/>
      <w:r>
        <w:t xml:space="preserve"> web y </w:t>
      </w:r>
      <w:proofErr w:type="spellStart"/>
      <w:r>
        <w:t>una</w:t>
      </w:r>
      <w:proofErr w:type="spellEnd"/>
      <w:r>
        <w:t xml:space="preserve"> </w:t>
      </w:r>
      <w:proofErr w:type="spellStart"/>
      <w:r>
        <w:t>capa</w:t>
      </w:r>
      <w:proofErr w:type="spellEnd"/>
      <w:r>
        <w:t xml:space="preserve"> de </w:t>
      </w:r>
      <w:proofErr w:type="spellStart"/>
      <w:r>
        <w:t>servicios</w:t>
      </w:r>
      <w:proofErr w:type="spellEnd"/>
      <w:r>
        <w:t xml:space="preserve"> </w:t>
      </w:r>
      <w:proofErr w:type="spellStart"/>
      <w:r>
        <w:t>responsable</w:t>
      </w:r>
      <w:proofErr w:type="spellEnd"/>
      <w:r>
        <w:t xml:space="preserve"> del </w:t>
      </w:r>
      <w:proofErr w:type="spellStart"/>
      <w:r>
        <w:t>procesamiento</w:t>
      </w:r>
      <w:proofErr w:type="spellEnd"/>
      <w:r>
        <w:t xml:space="preserve"> de la </w:t>
      </w:r>
      <w:proofErr w:type="spellStart"/>
      <w:r>
        <w:t>información</w:t>
      </w:r>
      <w:proofErr w:type="spellEnd"/>
      <w:r>
        <w:t xml:space="preserve"> y de la </w:t>
      </w:r>
      <w:proofErr w:type="spellStart"/>
      <w:r>
        <w:t>persistencia</w:t>
      </w:r>
      <w:proofErr w:type="spellEnd"/>
      <w:r>
        <w:t xml:space="preserve"> de </w:t>
      </w:r>
      <w:proofErr w:type="spellStart"/>
      <w:r>
        <w:t>los</w:t>
      </w:r>
      <w:proofErr w:type="spellEnd"/>
      <w:r>
        <w:t xml:space="preserve"> </w:t>
      </w:r>
      <w:proofErr w:type="spellStart"/>
      <w:r>
        <w:t>datos</w:t>
      </w:r>
      <w:proofErr w:type="spellEnd"/>
      <w:r>
        <w:t xml:space="preserve"> </w:t>
      </w:r>
      <w:proofErr w:type="spellStart"/>
      <w:r>
        <w:t>en</w:t>
      </w:r>
      <w:proofErr w:type="spellEnd"/>
      <w:r>
        <w:t xml:space="preserve"> </w:t>
      </w:r>
      <w:proofErr w:type="spellStart"/>
      <w:r>
        <w:t>una</w:t>
      </w:r>
      <w:proofErr w:type="spellEnd"/>
      <w:r>
        <w:t xml:space="preserve"> base de </w:t>
      </w:r>
      <w:proofErr w:type="spellStart"/>
      <w:r>
        <w:t>datos</w:t>
      </w:r>
      <w:proofErr w:type="spellEnd"/>
      <w:r>
        <w:t xml:space="preserve"> </w:t>
      </w:r>
      <w:proofErr w:type="spellStart"/>
      <w:r>
        <w:t>relacional</w:t>
      </w:r>
      <w:proofErr w:type="spellEnd"/>
      <w:r w:rsidR="00200EFE">
        <w:t xml:space="preserve">. </w:t>
      </w:r>
      <w:r>
        <w:t xml:space="preserve">La </w:t>
      </w:r>
      <w:proofErr w:type="spellStart"/>
      <w:r>
        <w:t>autenticación</w:t>
      </w:r>
      <w:proofErr w:type="spellEnd"/>
      <w:r>
        <w:t xml:space="preserve"> de </w:t>
      </w:r>
      <w:proofErr w:type="spellStart"/>
      <w:r>
        <w:t>los</w:t>
      </w:r>
      <w:proofErr w:type="spellEnd"/>
      <w:r>
        <w:t xml:space="preserve"> </w:t>
      </w:r>
      <w:proofErr w:type="spellStart"/>
      <w:r>
        <w:t>usuarios</w:t>
      </w:r>
      <w:proofErr w:type="spellEnd"/>
      <w:r>
        <w:t xml:space="preserve"> se </w:t>
      </w:r>
      <w:proofErr w:type="spellStart"/>
      <w:r>
        <w:t>realiza</w:t>
      </w:r>
      <w:proofErr w:type="spellEnd"/>
      <w:r>
        <w:t xml:space="preserve"> </w:t>
      </w:r>
      <w:proofErr w:type="spellStart"/>
      <w:r>
        <w:t>mediante</w:t>
      </w:r>
      <w:proofErr w:type="spellEnd"/>
      <w:r>
        <w:t xml:space="preserve"> un </w:t>
      </w:r>
      <w:proofErr w:type="spellStart"/>
      <w:r>
        <w:t>mecanismo</w:t>
      </w:r>
      <w:proofErr w:type="spellEnd"/>
      <w:r>
        <w:t xml:space="preserve"> </w:t>
      </w:r>
      <w:proofErr w:type="spellStart"/>
      <w:r>
        <w:t>seguro</w:t>
      </w:r>
      <w:proofErr w:type="spellEnd"/>
      <w:r>
        <w:t xml:space="preserve"> </w:t>
      </w:r>
      <w:proofErr w:type="spellStart"/>
      <w:r>
        <w:t>basado</w:t>
      </w:r>
      <w:proofErr w:type="spellEnd"/>
      <w:r>
        <w:t xml:space="preserve"> </w:t>
      </w:r>
      <w:proofErr w:type="spellStart"/>
      <w:r>
        <w:t>en</w:t>
      </w:r>
      <w:proofErr w:type="spellEnd"/>
      <w:r>
        <w:t xml:space="preserve"> </w:t>
      </w:r>
      <w:proofErr w:type="spellStart"/>
      <w:r>
        <w:t>credenciales</w:t>
      </w:r>
      <w:proofErr w:type="spellEnd"/>
      <w:r>
        <w:t xml:space="preserve"> con </w:t>
      </w:r>
      <w:proofErr w:type="spellStart"/>
      <w:r>
        <w:t>almacenamiento</w:t>
      </w:r>
      <w:proofErr w:type="spellEnd"/>
      <w:r>
        <w:t xml:space="preserve"> </w:t>
      </w:r>
      <w:proofErr w:type="spellStart"/>
      <w:r>
        <w:t>cifrado</w:t>
      </w:r>
      <w:proofErr w:type="spellEnd"/>
      <w:r>
        <w:t xml:space="preserve">, y </w:t>
      </w:r>
      <w:proofErr w:type="spellStart"/>
      <w:r>
        <w:t>el</w:t>
      </w:r>
      <w:proofErr w:type="spellEnd"/>
      <w:r>
        <w:t xml:space="preserve"> </w:t>
      </w:r>
      <w:proofErr w:type="spellStart"/>
      <w:r>
        <w:t>acceso</w:t>
      </w:r>
      <w:proofErr w:type="spellEnd"/>
      <w:r>
        <w:t xml:space="preserve"> a las </w:t>
      </w:r>
      <w:proofErr w:type="spellStart"/>
      <w:r>
        <w:t>funcionalidades</w:t>
      </w:r>
      <w:proofErr w:type="spellEnd"/>
      <w:r>
        <w:t xml:space="preserve"> se </w:t>
      </w:r>
      <w:proofErr w:type="spellStart"/>
      <w:r>
        <w:t>controla</w:t>
      </w:r>
      <w:proofErr w:type="spellEnd"/>
      <w:r>
        <w:t xml:space="preserve"> </w:t>
      </w:r>
      <w:proofErr w:type="spellStart"/>
      <w:r>
        <w:t>mediante</w:t>
      </w:r>
      <w:proofErr w:type="spellEnd"/>
      <w:r>
        <w:t xml:space="preserve"> roles </w:t>
      </w:r>
      <w:proofErr w:type="spellStart"/>
      <w:r>
        <w:t>diferenciados</w:t>
      </w:r>
      <w:proofErr w:type="spellEnd"/>
      <w:r>
        <w:t xml:space="preserve"> para </w:t>
      </w:r>
      <w:proofErr w:type="spellStart"/>
      <w:r>
        <w:t>administrador</w:t>
      </w:r>
      <w:proofErr w:type="spellEnd"/>
      <w:r>
        <w:t xml:space="preserve"> y personal de </w:t>
      </w:r>
      <w:proofErr w:type="spellStart"/>
      <w:r>
        <w:t>ventanilla</w:t>
      </w:r>
      <w:proofErr w:type="spellEnd"/>
      <w:r w:rsidR="00200EFE">
        <w:t>.</w:t>
      </w:r>
    </w:p>
    <w:p w14:paraId="6D316AB4" w14:textId="77777777" w:rsidR="007C742B" w:rsidRDefault="00000000">
      <w:pPr>
        <w:spacing w:after="240" w:line="240" w:lineRule="auto"/>
        <w:jc w:val="both"/>
      </w:pPr>
      <w:r>
        <w:t xml:space="preserve">El </w:t>
      </w:r>
      <w:proofErr w:type="spellStart"/>
      <w:r>
        <w:t>sistema</w:t>
      </w:r>
      <w:proofErr w:type="spellEnd"/>
      <w:r>
        <w:t xml:space="preserve"> </w:t>
      </w:r>
      <w:proofErr w:type="spellStart"/>
      <w:r>
        <w:t>está</w:t>
      </w:r>
      <w:proofErr w:type="spellEnd"/>
      <w:r>
        <w:t xml:space="preserve"> </w:t>
      </w:r>
      <w:proofErr w:type="spellStart"/>
      <w:r>
        <w:t>conformado</w:t>
      </w:r>
      <w:proofErr w:type="spellEnd"/>
      <w:r>
        <w:t xml:space="preserve"> </w:t>
      </w:r>
      <w:proofErr w:type="spellStart"/>
      <w:r>
        <w:t>por</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módulos</w:t>
      </w:r>
      <w:proofErr w:type="spellEnd"/>
      <w:r>
        <w:t xml:space="preserve"> </w:t>
      </w:r>
      <w:proofErr w:type="spellStart"/>
      <w:r>
        <w:t>principales</w:t>
      </w:r>
      <w:proofErr w:type="spellEnd"/>
      <w:r>
        <w:t>:</w:t>
      </w:r>
    </w:p>
    <w:p w14:paraId="1BD76591" w14:textId="77777777" w:rsidR="007C742B" w:rsidRDefault="00000000">
      <w:pPr>
        <w:spacing w:after="240" w:line="240" w:lineRule="auto"/>
        <w:jc w:val="both"/>
      </w:pPr>
      <w:proofErr w:type="spellStart"/>
      <w:r>
        <w:t>Módulo</w:t>
      </w:r>
      <w:proofErr w:type="spellEnd"/>
      <w:r>
        <w:t xml:space="preserve"> de </w:t>
      </w:r>
      <w:proofErr w:type="spellStart"/>
      <w:r>
        <w:t>gestión</w:t>
      </w:r>
      <w:proofErr w:type="spellEnd"/>
      <w:r>
        <w:t xml:space="preserve"> de </w:t>
      </w:r>
      <w:proofErr w:type="spellStart"/>
      <w:r>
        <w:t>pacientes</w:t>
      </w:r>
      <w:proofErr w:type="spellEnd"/>
      <w:r>
        <w:t xml:space="preserve">: </w:t>
      </w:r>
      <w:proofErr w:type="spellStart"/>
      <w:r>
        <w:t>permite</w:t>
      </w:r>
      <w:proofErr w:type="spellEnd"/>
      <w:r>
        <w:t xml:space="preserve"> registrar, </w:t>
      </w:r>
      <w:proofErr w:type="spellStart"/>
      <w:r>
        <w:t>consultar</w:t>
      </w:r>
      <w:proofErr w:type="spellEnd"/>
      <w:r>
        <w:t xml:space="preserve"> y </w:t>
      </w:r>
      <w:proofErr w:type="spellStart"/>
      <w:r>
        <w:t>actualizar</w:t>
      </w:r>
      <w:proofErr w:type="spellEnd"/>
      <w:r>
        <w:t xml:space="preserve"> la </w:t>
      </w:r>
      <w:proofErr w:type="spellStart"/>
      <w:r>
        <w:t>información</w:t>
      </w:r>
      <w:proofErr w:type="spellEnd"/>
      <w:r>
        <w:t xml:space="preserve"> </w:t>
      </w:r>
      <w:proofErr w:type="spellStart"/>
      <w:r>
        <w:t>básica</w:t>
      </w:r>
      <w:proofErr w:type="spellEnd"/>
      <w:r>
        <w:t xml:space="preserve"> de </w:t>
      </w:r>
      <w:proofErr w:type="spellStart"/>
      <w:r>
        <w:t>los</w:t>
      </w:r>
      <w:proofErr w:type="spellEnd"/>
      <w:r>
        <w:t xml:space="preserve"> </w:t>
      </w:r>
      <w:proofErr w:type="spellStart"/>
      <w:r>
        <w:t>pacientes</w:t>
      </w:r>
      <w:proofErr w:type="spellEnd"/>
      <w:r>
        <w:t xml:space="preserve"> </w:t>
      </w:r>
      <w:proofErr w:type="spellStart"/>
      <w:r>
        <w:t>que</w:t>
      </w:r>
      <w:proofErr w:type="spellEnd"/>
      <w:r>
        <w:t xml:space="preserve"> </w:t>
      </w:r>
      <w:proofErr w:type="spellStart"/>
      <w:r>
        <w:t>solicitan</w:t>
      </w:r>
      <w:proofErr w:type="spellEnd"/>
      <w:r>
        <w:t xml:space="preserve"> </w:t>
      </w:r>
      <w:proofErr w:type="spellStart"/>
      <w:r>
        <w:t>su</w:t>
      </w:r>
      <w:proofErr w:type="spellEnd"/>
      <w:r>
        <w:t xml:space="preserve"> </w:t>
      </w:r>
      <w:proofErr w:type="spellStart"/>
      <w:r>
        <w:t>historia</w:t>
      </w:r>
      <w:proofErr w:type="spellEnd"/>
      <w:r>
        <w:t xml:space="preserve"> </w:t>
      </w:r>
      <w:proofErr w:type="spellStart"/>
      <w:r>
        <w:t>clínica</w:t>
      </w:r>
      <w:proofErr w:type="spellEnd"/>
      <w:r>
        <w:t xml:space="preserve">, </w:t>
      </w:r>
      <w:proofErr w:type="spellStart"/>
      <w:r>
        <w:t>evitando</w:t>
      </w:r>
      <w:proofErr w:type="spellEnd"/>
      <w:r>
        <w:t xml:space="preserve"> la </w:t>
      </w:r>
      <w:proofErr w:type="spellStart"/>
      <w:r>
        <w:t>duplicidad</w:t>
      </w:r>
      <w:proofErr w:type="spellEnd"/>
      <w:r>
        <w:t xml:space="preserve"> de </w:t>
      </w:r>
      <w:proofErr w:type="spellStart"/>
      <w:r>
        <w:t>registros</w:t>
      </w:r>
      <w:proofErr w:type="spellEnd"/>
      <w:r>
        <w:t xml:space="preserve"> y </w:t>
      </w:r>
      <w:proofErr w:type="spellStart"/>
      <w:r>
        <w:t>garantizando</w:t>
      </w:r>
      <w:proofErr w:type="spellEnd"/>
      <w:r>
        <w:t xml:space="preserve"> la </w:t>
      </w:r>
      <w:proofErr w:type="spellStart"/>
      <w:r>
        <w:t>integridad</w:t>
      </w:r>
      <w:proofErr w:type="spellEnd"/>
      <w:r>
        <w:t xml:space="preserve"> de </w:t>
      </w:r>
      <w:proofErr w:type="spellStart"/>
      <w:r>
        <w:t>los</w:t>
      </w:r>
      <w:proofErr w:type="spellEnd"/>
      <w:r>
        <w:t xml:space="preserve"> </w:t>
      </w:r>
      <w:proofErr w:type="spellStart"/>
      <w:r>
        <w:t>datos</w:t>
      </w:r>
      <w:proofErr w:type="spellEnd"/>
      <w:r>
        <w:t>.</w:t>
      </w:r>
    </w:p>
    <w:p w14:paraId="31602DFD" w14:textId="77777777" w:rsidR="007C742B" w:rsidRDefault="00000000">
      <w:pPr>
        <w:spacing w:after="240" w:line="240" w:lineRule="auto"/>
        <w:jc w:val="both"/>
      </w:pPr>
      <w:proofErr w:type="spellStart"/>
      <w:r>
        <w:t>Módulo</w:t>
      </w:r>
      <w:proofErr w:type="spellEnd"/>
      <w:r>
        <w:t xml:space="preserve"> de solicitudes: </w:t>
      </w:r>
      <w:proofErr w:type="spellStart"/>
      <w:r>
        <w:t>gestiona</w:t>
      </w:r>
      <w:proofErr w:type="spellEnd"/>
      <w:r>
        <w:t xml:space="preserve"> </w:t>
      </w:r>
      <w:proofErr w:type="spellStart"/>
      <w:r>
        <w:t>el</w:t>
      </w:r>
      <w:proofErr w:type="spellEnd"/>
      <w:r>
        <w:t xml:space="preserve"> </w:t>
      </w:r>
      <w:proofErr w:type="spellStart"/>
      <w:r>
        <w:t>ciclo</w:t>
      </w:r>
      <w:proofErr w:type="spellEnd"/>
      <w:r>
        <w:t xml:space="preserve"> de </w:t>
      </w:r>
      <w:proofErr w:type="spellStart"/>
      <w:r>
        <w:t>vida</w:t>
      </w:r>
      <w:proofErr w:type="spellEnd"/>
      <w:r>
        <w:t xml:space="preserve"> </w:t>
      </w:r>
      <w:proofErr w:type="spellStart"/>
      <w:r>
        <w:t>completo</w:t>
      </w:r>
      <w:proofErr w:type="spellEnd"/>
      <w:r>
        <w:t xml:space="preserve"> de </w:t>
      </w:r>
      <w:proofErr w:type="spellStart"/>
      <w:r>
        <w:t>cada</w:t>
      </w:r>
      <w:proofErr w:type="spellEnd"/>
      <w:r>
        <w:t xml:space="preserve"> </w:t>
      </w:r>
      <w:proofErr w:type="spellStart"/>
      <w:r>
        <w:t>solicitud</w:t>
      </w:r>
      <w:proofErr w:type="spellEnd"/>
      <w:r>
        <w:t xml:space="preserve">, </w:t>
      </w:r>
      <w:proofErr w:type="spellStart"/>
      <w:r>
        <w:t>desde</w:t>
      </w:r>
      <w:proofErr w:type="spellEnd"/>
      <w:r>
        <w:t xml:space="preserve"> </w:t>
      </w:r>
      <w:proofErr w:type="spellStart"/>
      <w:r>
        <w:t>su</w:t>
      </w:r>
      <w:proofErr w:type="spellEnd"/>
      <w:r>
        <w:t xml:space="preserve"> </w:t>
      </w:r>
      <w:proofErr w:type="spellStart"/>
      <w:r>
        <w:t>creación</w:t>
      </w:r>
      <w:proofErr w:type="spellEnd"/>
      <w:r>
        <w:t xml:space="preserve"> hasta </w:t>
      </w:r>
      <w:proofErr w:type="spellStart"/>
      <w:r>
        <w:t>su</w:t>
      </w:r>
      <w:proofErr w:type="spellEnd"/>
      <w:r>
        <w:t xml:space="preserve"> </w:t>
      </w:r>
      <w:proofErr w:type="spellStart"/>
      <w:r>
        <w:t>entrega</w:t>
      </w:r>
      <w:proofErr w:type="spellEnd"/>
      <w:r>
        <w:t xml:space="preserve">, </w:t>
      </w:r>
      <w:proofErr w:type="spellStart"/>
      <w:r>
        <w:t>registrando</w:t>
      </w:r>
      <w:proofErr w:type="spellEnd"/>
      <w:r>
        <w:t xml:space="preserve"> </w:t>
      </w:r>
      <w:proofErr w:type="spellStart"/>
      <w:r>
        <w:t>los</w:t>
      </w:r>
      <w:proofErr w:type="spellEnd"/>
      <w:r>
        <w:t xml:space="preserve"> </w:t>
      </w:r>
      <w:proofErr w:type="spellStart"/>
      <w:r>
        <w:t>estados</w:t>
      </w:r>
      <w:proofErr w:type="spellEnd"/>
      <w:r>
        <w:t xml:space="preserve"> </w:t>
      </w:r>
      <w:proofErr w:type="spellStart"/>
      <w:r>
        <w:t>intermedios</w:t>
      </w:r>
      <w:proofErr w:type="spellEnd"/>
      <w:r>
        <w:t xml:space="preserve"> y </w:t>
      </w:r>
      <w:proofErr w:type="spellStart"/>
      <w:r>
        <w:t>permitiendo</w:t>
      </w:r>
      <w:proofErr w:type="spellEnd"/>
      <w:r>
        <w:t xml:space="preserve"> </w:t>
      </w:r>
      <w:proofErr w:type="spellStart"/>
      <w:r>
        <w:t>consultar</w:t>
      </w:r>
      <w:proofErr w:type="spellEnd"/>
      <w:r>
        <w:t xml:space="preserve"> </w:t>
      </w:r>
      <w:proofErr w:type="spellStart"/>
      <w:r>
        <w:t>en</w:t>
      </w:r>
      <w:proofErr w:type="spellEnd"/>
      <w:r>
        <w:t xml:space="preserve"> </w:t>
      </w:r>
      <w:proofErr w:type="spellStart"/>
      <w:r>
        <w:t>cualquier</w:t>
      </w:r>
      <w:proofErr w:type="spellEnd"/>
      <w:r>
        <w:t xml:space="preserve"> </w:t>
      </w:r>
      <w:proofErr w:type="spellStart"/>
      <w:r>
        <w:t>momento</w:t>
      </w:r>
      <w:proofErr w:type="spellEnd"/>
      <w:r>
        <w:t xml:space="preserve"> la </w:t>
      </w:r>
      <w:proofErr w:type="spellStart"/>
      <w:r>
        <w:t>situación</w:t>
      </w:r>
      <w:proofErr w:type="spellEnd"/>
      <w:r>
        <w:t xml:space="preserve"> actual de </w:t>
      </w:r>
      <w:proofErr w:type="spellStart"/>
      <w:r>
        <w:t>cada</w:t>
      </w:r>
      <w:proofErr w:type="spellEnd"/>
      <w:r>
        <w:t xml:space="preserve"> </w:t>
      </w:r>
      <w:proofErr w:type="spellStart"/>
      <w:r>
        <w:t>caso</w:t>
      </w:r>
      <w:proofErr w:type="spellEnd"/>
      <w:r>
        <w:t>.</w:t>
      </w:r>
    </w:p>
    <w:p w14:paraId="51D1133C" w14:textId="77777777" w:rsidR="007C742B" w:rsidRDefault="00000000">
      <w:pPr>
        <w:spacing w:after="240" w:line="240" w:lineRule="auto"/>
        <w:jc w:val="both"/>
      </w:pPr>
      <w:proofErr w:type="spellStart"/>
      <w:r>
        <w:t>Módulo</w:t>
      </w:r>
      <w:proofErr w:type="spellEnd"/>
      <w:r>
        <w:t xml:space="preserve"> de </w:t>
      </w:r>
      <w:proofErr w:type="spellStart"/>
      <w:r>
        <w:t>usuarios</w:t>
      </w:r>
      <w:proofErr w:type="spellEnd"/>
      <w:r>
        <w:t xml:space="preserve">: </w:t>
      </w:r>
      <w:proofErr w:type="spellStart"/>
      <w:r>
        <w:t>administra</w:t>
      </w:r>
      <w:proofErr w:type="spellEnd"/>
      <w:r>
        <w:t xml:space="preserve"> las </w:t>
      </w:r>
      <w:proofErr w:type="spellStart"/>
      <w:r>
        <w:t>cuentas</w:t>
      </w:r>
      <w:proofErr w:type="spellEnd"/>
      <w:r>
        <w:t xml:space="preserve"> de </w:t>
      </w:r>
      <w:proofErr w:type="spellStart"/>
      <w:r>
        <w:t>los</w:t>
      </w:r>
      <w:proofErr w:type="spellEnd"/>
      <w:r>
        <w:t xml:space="preserve"> </w:t>
      </w:r>
      <w:proofErr w:type="spellStart"/>
      <w:r>
        <w:t>funcionarios</w:t>
      </w:r>
      <w:proofErr w:type="spellEnd"/>
      <w:r>
        <w:t xml:space="preserve"> </w:t>
      </w:r>
      <w:proofErr w:type="spellStart"/>
      <w:r>
        <w:t>que</w:t>
      </w:r>
      <w:proofErr w:type="spellEnd"/>
      <w:r>
        <w:t xml:space="preserve"> </w:t>
      </w:r>
      <w:proofErr w:type="spellStart"/>
      <w:r>
        <w:t>acceden</w:t>
      </w:r>
      <w:proofErr w:type="spellEnd"/>
      <w:r>
        <w:t xml:space="preserve"> al </w:t>
      </w:r>
      <w:proofErr w:type="spellStart"/>
      <w:r>
        <w:t>sistema</w:t>
      </w:r>
      <w:proofErr w:type="spellEnd"/>
      <w:r>
        <w:t xml:space="preserve">, </w:t>
      </w:r>
      <w:proofErr w:type="spellStart"/>
      <w:r>
        <w:t>controlando</w:t>
      </w:r>
      <w:proofErr w:type="spellEnd"/>
      <w:r>
        <w:t xml:space="preserve"> </w:t>
      </w:r>
      <w:proofErr w:type="spellStart"/>
      <w:r>
        <w:t>los</w:t>
      </w:r>
      <w:proofErr w:type="spellEnd"/>
      <w:r>
        <w:t xml:space="preserve"> </w:t>
      </w:r>
      <w:proofErr w:type="spellStart"/>
      <w:r>
        <w:t>perfiles</w:t>
      </w:r>
      <w:proofErr w:type="spellEnd"/>
      <w:r>
        <w:t xml:space="preserve">, </w:t>
      </w:r>
      <w:proofErr w:type="spellStart"/>
      <w:r>
        <w:t>los</w:t>
      </w:r>
      <w:proofErr w:type="spellEnd"/>
      <w:r>
        <w:t xml:space="preserve"> </w:t>
      </w:r>
      <w:proofErr w:type="spellStart"/>
      <w:r>
        <w:t>permisos</w:t>
      </w:r>
      <w:proofErr w:type="spellEnd"/>
      <w:r>
        <w:t xml:space="preserve"> y la </w:t>
      </w:r>
      <w:proofErr w:type="spellStart"/>
      <w:r>
        <w:t>seguridad</w:t>
      </w:r>
      <w:proofErr w:type="spellEnd"/>
      <w:r>
        <w:t xml:space="preserve"> de las </w:t>
      </w:r>
      <w:proofErr w:type="spellStart"/>
      <w:r>
        <w:t>credenciales</w:t>
      </w:r>
      <w:proofErr w:type="spellEnd"/>
      <w:r>
        <w:t>.</w:t>
      </w:r>
    </w:p>
    <w:p w14:paraId="5CDBB3D8" w14:textId="2DC6FC0F" w:rsidR="007C742B" w:rsidRDefault="00000000">
      <w:pPr>
        <w:spacing w:after="240" w:line="240" w:lineRule="auto"/>
        <w:jc w:val="both"/>
      </w:pPr>
      <w:proofErr w:type="spellStart"/>
      <w:r>
        <w:t>Módulo</w:t>
      </w:r>
      <w:proofErr w:type="spellEnd"/>
      <w:r>
        <w:t xml:space="preserve"> de </w:t>
      </w:r>
      <w:proofErr w:type="spellStart"/>
      <w:r>
        <w:t>bitácora</w:t>
      </w:r>
      <w:proofErr w:type="spellEnd"/>
      <w:r>
        <w:t xml:space="preserve">: </w:t>
      </w:r>
      <w:proofErr w:type="spellStart"/>
      <w:r>
        <w:t>registra</w:t>
      </w:r>
      <w:proofErr w:type="spellEnd"/>
      <w:r>
        <w:t xml:space="preserve"> de </w:t>
      </w:r>
      <w:proofErr w:type="spellStart"/>
      <w:r>
        <w:t>manera</w:t>
      </w:r>
      <w:proofErr w:type="spellEnd"/>
      <w:r>
        <w:t xml:space="preserve"> </w:t>
      </w:r>
      <w:proofErr w:type="spellStart"/>
      <w:r>
        <w:t>automática</w:t>
      </w:r>
      <w:proofErr w:type="spellEnd"/>
      <w:r>
        <w:t xml:space="preserve"> y </w:t>
      </w:r>
      <w:proofErr w:type="spellStart"/>
      <w:r>
        <w:t>cronológica</w:t>
      </w:r>
      <w:proofErr w:type="spellEnd"/>
      <w:r>
        <w:t xml:space="preserve"> </w:t>
      </w:r>
      <w:proofErr w:type="spellStart"/>
      <w:r>
        <w:t>todas</w:t>
      </w:r>
      <w:proofErr w:type="spellEnd"/>
      <w:r>
        <w:t xml:space="preserve"> las </w:t>
      </w:r>
      <w:proofErr w:type="spellStart"/>
      <w:r>
        <w:t>acciones</w:t>
      </w:r>
      <w:proofErr w:type="spellEnd"/>
      <w:r>
        <w:t xml:space="preserve"> </w:t>
      </w:r>
      <w:proofErr w:type="spellStart"/>
      <w:r>
        <w:t>realizadas</w:t>
      </w:r>
      <w:proofErr w:type="spellEnd"/>
      <w:r>
        <w:t xml:space="preserve"> </w:t>
      </w:r>
      <w:proofErr w:type="spellStart"/>
      <w:r>
        <w:t>dentro</w:t>
      </w:r>
      <w:proofErr w:type="spellEnd"/>
      <w:r>
        <w:t xml:space="preserve"> del </w:t>
      </w:r>
      <w:proofErr w:type="spellStart"/>
      <w:r>
        <w:t>sistema</w:t>
      </w:r>
      <w:proofErr w:type="spellEnd"/>
      <w:r>
        <w:t xml:space="preserve">, </w:t>
      </w:r>
      <w:proofErr w:type="spellStart"/>
      <w:r>
        <w:t>identificando</w:t>
      </w:r>
      <w:proofErr w:type="spellEnd"/>
      <w:r>
        <w:t xml:space="preserve"> </w:t>
      </w:r>
      <w:proofErr w:type="spellStart"/>
      <w:r>
        <w:t>el</w:t>
      </w:r>
      <w:proofErr w:type="spellEnd"/>
      <w:r>
        <w:t xml:space="preserve"> </w:t>
      </w:r>
      <w:proofErr w:type="spellStart"/>
      <w:r>
        <w:t>usuario</w:t>
      </w:r>
      <w:proofErr w:type="spellEnd"/>
      <w:r>
        <w:t xml:space="preserve"> </w:t>
      </w:r>
      <w:proofErr w:type="spellStart"/>
      <w:r>
        <w:t>responsable</w:t>
      </w:r>
      <w:proofErr w:type="spellEnd"/>
      <w:r>
        <w:t xml:space="preserve">, la </w:t>
      </w:r>
      <w:proofErr w:type="spellStart"/>
      <w:r>
        <w:t>fecha</w:t>
      </w:r>
      <w:proofErr w:type="spellEnd"/>
      <w:r>
        <w:t xml:space="preserve">, la hora y </w:t>
      </w:r>
      <w:proofErr w:type="spellStart"/>
      <w:r>
        <w:t>el</w:t>
      </w:r>
      <w:proofErr w:type="spellEnd"/>
      <w:r>
        <w:t xml:space="preserve"> </w:t>
      </w:r>
      <w:proofErr w:type="spellStart"/>
      <w:r>
        <w:t>detalle</w:t>
      </w:r>
      <w:proofErr w:type="spellEnd"/>
      <w:r>
        <w:t xml:space="preserve"> de la </w:t>
      </w:r>
      <w:proofErr w:type="spellStart"/>
      <w:r>
        <w:t>operación</w:t>
      </w:r>
      <w:proofErr w:type="spellEnd"/>
      <w:r>
        <w:t xml:space="preserve">, </w:t>
      </w:r>
      <w:proofErr w:type="spellStart"/>
      <w:r>
        <w:t>dando</w:t>
      </w:r>
      <w:proofErr w:type="spellEnd"/>
      <w:r>
        <w:t xml:space="preserve"> </w:t>
      </w:r>
      <w:proofErr w:type="spellStart"/>
      <w:r>
        <w:t>cumplimiento</w:t>
      </w:r>
      <w:proofErr w:type="spellEnd"/>
      <w:r>
        <w:t xml:space="preserve"> a </w:t>
      </w:r>
      <w:proofErr w:type="spellStart"/>
      <w:r>
        <w:t>los</w:t>
      </w:r>
      <w:proofErr w:type="spellEnd"/>
      <w:r>
        <w:t xml:space="preserve"> </w:t>
      </w:r>
      <w:proofErr w:type="spellStart"/>
      <w:r>
        <w:t>principios</w:t>
      </w:r>
      <w:proofErr w:type="spellEnd"/>
      <w:r>
        <w:t xml:space="preserve"> de </w:t>
      </w:r>
      <w:proofErr w:type="spellStart"/>
      <w:r>
        <w:t>trazabilidad</w:t>
      </w:r>
      <w:proofErr w:type="spellEnd"/>
      <w:r w:rsidR="00200EFE">
        <w:t>.</w:t>
      </w:r>
    </w:p>
    <w:p w14:paraId="738F5782" w14:textId="77777777" w:rsidR="007C742B" w:rsidRDefault="00000000">
      <w:pPr>
        <w:spacing w:after="240" w:line="240" w:lineRule="auto"/>
        <w:jc w:val="both"/>
      </w:pPr>
      <w:proofErr w:type="spellStart"/>
      <w:r>
        <w:t>Módulo</w:t>
      </w:r>
      <w:proofErr w:type="spellEnd"/>
      <w:r>
        <w:t xml:space="preserve"> de </w:t>
      </w:r>
      <w:proofErr w:type="spellStart"/>
      <w:r>
        <w:t>reportes</w:t>
      </w:r>
      <w:proofErr w:type="spellEnd"/>
      <w:r>
        <w:t xml:space="preserve">: genera </w:t>
      </w:r>
      <w:proofErr w:type="spellStart"/>
      <w:r>
        <w:t>reportes</w:t>
      </w:r>
      <w:proofErr w:type="spellEnd"/>
      <w:r>
        <w:t xml:space="preserve"> </w:t>
      </w:r>
      <w:proofErr w:type="spellStart"/>
      <w:r>
        <w:t>operativos</w:t>
      </w:r>
      <w:proofErr w:type="spellEnd"/>
      <w:r>
        <w:t xml:space="preserve"> y </w:t>
      </w:r>
      <w:proofErr w:type="spellStart"/>
      <w:r>
        <w:t>estadísticos</w:t>
      </w:r>
      <w:proofErr w:type="spellEnd"/>
      <w:r>
        <w:t xml:space="preserve"> </w:t>
      </w:r>
      <w:proofErr w:type="spellStart"/>
      <w:r>
        <w:t>que</w:t>
      </w:r>
      <w:proofErr w:type="spellEnd"/>
      <w:r>
        <w:t xml:space="preserve"> </w:t>
      </w:r>
      <w:proofErr w:type="spellStart"/>
      <w:r>
        <w:t>apoyan</w:t>
      </w:r>
      <w:proofErr w:type="spellEnd"/>
      <w:r>
        <w:t xml:space="preserve"> la </w:t>
      </w:r>
      <w:proofErr w:type="spellStart"/>
      <w:r>
        <w:t>toma</w:t>
      </w:r>
      <w:proofErr w:type="spellEnd"/>
      <w:r>
        <w:t xml:space="preserve"> de </w:t>
      </w:r>
      <w:proofErr w:type="spellStart"/>
      <w:r>
        <w:t>decisiones</w:t>
      </w:r>
      <w:proofErr w:type="spellEnd"/>
      <w:r>
        <w:t xml:space="preserve"> </w:t>
      </w:r>
      <w:proofErr w:type="spellStart"/>
      <w:r>
        <w:t>administrativas</w:t>
      </w:r>
      <w:proofErr w:type="spellEnd"/>
      <w:r>
        <w:t xml:space="preserve">, </w:t>
      </w:r>
      <w:proofErr w:type="spellStart"/>
      <w:r>
        <w:t>permitiendo</w:t>
      </w:r>
      <w:proofErr w:type="spellEnd"/>
      <w:r>
        <w:t xml:space="preserve"> la </w:t>
      </w:r>
      <w:proofErr w:type="spellStart"/>
      <w:r>
        <w:t>exportación</w:t>
      </w:r>
      <w:proofErr w:type="spellEnd"/>
      <w:r>
        <w:t xml:space="preserve"> de la </w:t>
      </w:r>
      <w:proofErr w:type="spellStart"/>
      <w:r>
        <w:t>información</w:t>
      </w:r>
      <w:proofErr w:type="spellEnd"/>
      <w:r>
        <w:t xml:space="preserve"> </w:t>
      </w:r>
      <w:proofErr w:type="spellStart"/>
      <w:r>
        <w:t>en</w:t>
      </w:r>
      <w:proofErr w:type="spellEnd"/>
      <w:r>
        <w:t xml:space="preserve"> </w:t>
      </w:r>
      <w:proofErr w:type="spellStart"/>
      <w:r>
        <w:t>formatos</w:t>
      </w:r>
      <w:proofErr w:type="spellEnd"/>
      <w:r>
        <w:t xml:space="preserve"> </w:t>
      </w:r>
      <w:proofErr w:type="spellStart"/>
      <w:r>
        <w:t>estándar</w:t>
      </w:r>
      <w:proofErr w:type="spellEnd"/>
      <w:r>
        <w:t>.</w:t>
      </w:r>
    </w:p>
    <w:p w14:paraId="3CD32FA9" w14:textId="46427F5E" w:rsidR="007C742B" w:rsidRDefault="00000000" w:rsidP="00776A33">
      <w:pPr>
        <w:spacing w:after="240" w:line="240" w:lineRule="auto"/>
        <w:jc w:val="both"/>
      </w:pPr>
      <w:r>
        <w:lastRenderedPageBreak/>
        <w:t xml:space="preserve">Para la </w:t>
      </w:r>
      <w:proofErr w:type="spellStart"/>
      <w:r>
        <w:t>implementación</w:t>
      </w:r>
      <w:proofErr w:type="spellEnd"/>
      <w:r>
        <w:t xml:space="preserve"> del </w:t>
      </w:r>
      <w:proofErr w:type="spellStart"/>
      <w:r>
        <w:t>sistema</w:t>
      </w:r>
      <w:proofErr w:type="spellEnd"/>
      <w:r>
        <w:t xml:space="preserve"> se </w:t>
      </w:r>
      <w:proofErr w:type="spellStart"/>
      <w:r>
        <w:t>contempla</w:t>
      </w:r>
      <w:proofErr w:type="spellEnd"/>
      <w:r>
        <w:t xml:space="preserve"> la </w:t>
      </w:r>
      <w:proofErr w:type="spellStart"/>
      <w:r>
        <w:t>realización</w:t>
      </w:r>
      <w:proofErr w:type="spellEnd"/>
      <w:r>
        <w:t xml:space="preserve"> de </w:t>
      </w:r>
      <w:proofErr w:type="spellStart"/>
      <w:r>
        <w:t>pruebas</w:t>
      </w:r>
      <w:proofErr w:type="spellEnd"/>
      <w:r>
        <w:t xml:space="preserve"> </w:t>
      </w:r>
      <w:proofErr w:type="spellStart"/>
      <w:r>
        <w:t>funcionales</w:t>
      </w:r>
      <w:proofErr w:type="spellEnd"/>
      <w:r>
        <w:t xml:space="preserve"> con </w:t>
      </w:r>
      <w:proofErr w:type="spellStart"/>
      <w:r>
        <w:t>datos</w:t>
      </w:r>
      <w:proofErr w:type="spellEnd"/>
      <w:r>
        <w:t xml:space="preserve"> reales, </w:t>
      </w:r>
      <w:proofErr w:type="spellStart"/>
      <w:r>
        <w:t>así</w:t>
      </w:r>
      <w:proofErr w:type="spellEnd"/>
      <w:r>
        <w:t xml:space="preserve"> </w:t>
      </w:r>
      <w:proofErr w:type="spellStart"/>
      <w:r>
        <w:t>como</w:t>
      </w:r>
      <w:proofErr w:type="spellEnd"/>
      <w:r>
        <w:t xml:space="preserve"> la </w:t>
      </w:r>
      <w:proofErr w:type="spellStart"/>
      <w:r>
        <w:t>capacitación</w:t>
      </w:r>
      <w:proofErr w:type="spellEnd"/>
      <w:r>
        <w:t xml:space="preserve"> del personal de </w:t>
      </w:r>
      <w:proofErr w:type="spellStart"/>
      <w:r>
        <w:t>ventanilla</w:t>
      </w:r>
      <w:proofErr w:type="spellEnd"/>
      <w:r>
        <w:t xml:space="preserve">, </w:t>
      </w:r>
      <w:proofErr w:type="spellStart"/>
      <w:r>
        <w:t>asegurando</w:t>
      </w:r>
      <w:proofErr w:type="spellEnd"/>
      <w:r>
        <w:t xml:space="preserve"> la </w:t>
      </w:r>
      <w:proofErr w:type="spellStart"/>
      <w:r>
        <w:t>apropiación</w:t>
      </w:r>
      <w:proofErr w:type="spellEnd"/>
      <w:r>
        <w:t xml:space="preserve"> </w:t>
      </w:r>
      <w:proofErr w:type="spellStart"/>
      <w:r>
        <w:t>adecuada</w:t>
      </w:r>
      <w:proofErr w:type="spellEnd"/>
      <w:r>
        <w:t xml:space="preserve"> de la </w:t>
      </w:r>
      <w:proofErr w:type="spellStart"/>
      <w:r>
        <w:t>herramienta</w:t>
      </w:r>
      <w:proofErr w:type="spellEnd"/>
      <w:r>
        <w:t xml:space="preserve">. </w:t>
      </w:r>
      <w:proofErr w:type="spellStart"/>
      <w:r>
        <w:t>Finalmente</w:t>
      </w:r>
      <w:proofErr w:type="spellEnd"/>
      <w:r>
        <w:t xml:space="preserve">, se </w:t>
      </w:r>
      <w:proofErr w:type="spellStart"/>
      <w:r>
        <w:t>entrega</w:t>
      </w:r>
      <w:proofErr w:type="spellEnd"/>
      <w:r>
        <w:t xml:space="preserve"> la </w:t>
      </w:r>
      <w:proofErr w:type="spellStart"/>
      <w:r>
        <w:t>documentación</w:t>
      </w:r>
      <w:proofErr w:type="spellEnd"/>
      <w:r>
        <w:t xml:space="preserve"> </w:t>
      </w:r>
      <w:proofErr w:type="spellStart"/>
      <w:r>
        <w:t>técnica</w:t>
      </w:r>
      <w:proofErr w:type="spellEnd"/>
      <w:r>
        <w:t xml:space="preserve"> y </w:t>
      </w:r>
      <w:proofErr w:type="spellStart"/>
      <w:r>
        <w:t>el</w:t>
      </w:r>
      <w:proofErr w:type="spellEnd"/>
      <w:r>
        <w:t xml:space="preserve"> manual de </w:t>
      </w:r>
      <w:proofErr w:type="spellStart"/>
      <w:r>
        <w:t>usuario</w:t>
      </w:r>
      <w:proofErr w:type="spellEnd"/>
      <w:r>
        <w:t xml:space="preserve"> </w:t>
      </w:r>
      <w:proofErr w:type="spellStart"/>
      <w:r>
        <w:t>correspondiente</w:t>
      </w:r>
      <w:proofErr w:type="spellEnd"/>
      <w:r w:rsidR="00200EFE">
        <w:t>.</w:t>
      </w:r>
    </w:p>
    <w:p w14:paraId="787C4DEA" w14:textId="77777777" w:rsidR="00200EFE" w:rsidRDefault="00200EFE" w:rsidP="00776A33">
      <w:pPr>
        <w:spacing w:after="240" w:line="240" w:lineRule="auto"/>
        <w:jc w:val="both"/>
      </w:pPr>
    </w:p>
    <w:p w14:paraId="6BA8A608" w14:textId="77777777" w:rsidR="00200EFE" w:rsidRDefault="00200EFE" w:rsidP="00776A33">
      <w:pPr>
        <w:spacing w:after="240" w:line="240" w:lineRule="auto"/>
        <w:jc w:val="both"/>
      </w:pPr>
    </w:p>
    <w:p w14:paraId="0CD84183" w14:textId="69E0EA47" w:rsidR="007C742B" w:rsidRPr="00717E76" w:rsidRDefault="00000000" w:rsidP="006E25B1">
      <w:pPr>
        <w:pStyle w:val="Ttulo1"/>
        <w:spacing w:before="0" w:after="360" w:line="240" w:lineRule="auto"/>
        <w:jc w:val="center"/>
        <w:rPr>
          <w:color w:val="000000" w:themeColor="text1"/>
        </w:rPr>
      </w:pPr>
      <w:bookmarkStart w:id="18" w:name="_Toc229518055"/>
      <w:r w:rsidRPr="00717E76">
        <w:rPr>
          <w:rFonts w:ascii="Arial" w:hAnsi="Arial"/>
          <w:color w:val="000000" w:themeColor="text1"/>
        </w:rPr>
        <w:t>9. CONCLUSIONES</w:t>
      </w:r>
      <w:bookmarkEnd w:id="18"/>
    </w:p>
    <w:p w14:paraId="5F55ED45" w14:textId="77777777" w:rsidR="007C742B" w:rsidRDefault="00000000">
      <w:pPr>
        <w:spacing w:after="240" w:line="240" w:lineRule="auto"/>
        <w:jc w:val="both"/>
      </w:pPr>
      <w:r>
        <w:t xml:space="preserve">El </w:t>
      </w:r>
      <w:proofErr w:type="spellStart"/>
      <w:r>
        <w:t>desarrollo</w:t>
      </w:r>
      <w:proofErr w:type="spellEnd"/>
      <w:r>
        <w:t xml:space="preserve"> del </w:t>
      </w:r>
      <w:proofErr w:type="spellStart"/>
      <w:r>
        <w:t>presente</w:t>
      </w:r>
      <w:proofErr w:type="spellEnd"/>
      <w:r>
        <w:t xml:space="preserve"> </w:t>
      </w:r>
      <w:proofErr w:type="spellStart"/>
      <w:r>
        <w:t>proyecto</w:t>
      </w:r>
      <w:proofErr w:type="spellEnd"/>
      <w:r>
        <w:t xml:space="preserve"> </w:t>
      </w:r>
      <w:proofErr w:type="spellStart"/>
      <w:r>
        <w:t>permitió</w:t>
      </w:r>
      <w:proofErr w:type="spellEnd"/>
      <w:r>
        <w:t xml:space="preserve"> </w:t>
      </w:r>
      <w:proofErr w:type="spellStart"/>
      <w:r>
        <w:t>analizar</w:t>
      </w:r>
      <w:proofErr w:type="spellEnd"/>
      <w:r>
        <w:t xml:space="preserve"> de </w:t>
      </w:r>
      <w:proofErr w:type="spellStart"/>
      <w:r>
        <w:t>manera</w:t>
      </w:r>
      <w:proofErr w:type="spellEnd"/>
      <w:r>
        <w:t xml:space="preserve"> </w:t>
      </w:r>
      <w:proofErr w:type="spellStart"/>
      <w:r>
        <w:t>detallada</w:t>
      </w:r>
      <w:proofErr w:type="spellEnd"/>
      <w:r>
        <w:t xml:space="preserve"> </w:t>
      </w:r>
      <w:proofErr w:type="spellStart"/>
      <w:r>
        <w:t>el</w:t>
      </w:r>
      <w:proofErr w:type="spellEnd"/>
      <w:r>
        <w:t xml:space="preserve"> </w:t>
      </w:r>
      <w:proofErr w:type="spellStart"/>
      <w:r>
        <w:t>proceso</w:t>
      </w:r>
      <w:proofErr w:type="spellEnd"/>
      <w:r>
        <w:t xml:space="preserve"> </w:t>
      </w:r>
      <w:proofErr w:type="spellStart"/>
      <w:r>
        <w:t>administrativo</w:t>
      </w:r>
      <w:proofErr w:type="spellEnd"/>
      <w:r>
        <w:t xml:space="preserve"> de </w:t>
      </w:r>
      <w:proofErr w:type="spellStart"/>
      <w:r>
        <w:t>gestión</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en</w:t>
      </w:r>
      <w:proofErr w:type="spellEnd"/>
      <w:r>
        <w:t xml:space="preserve"> la Clínica </w:t>
      </w:r>
      <w:proofErr w:type="spellStart"/>
      <w:r>
        <w:t>Junical</w:t>
      </w:r>
      <w:proofErr w:type="spellEnd"/>
      <w:r>
        <w:t xml:space="preserve">, </w:t>
      </w:r>
      <w:proofErr w:type="spellStart"/>
      <w:r>
        <w:t>identificando</w:t>
      </w:r>
      <w:proofErr w:type="spellEnd"/>
      <w:r>
        <w:t xml:space="preserve"> </w:t>
      </w:r>
      <w:proofErr w:type="spellStart"/>
      <w:r>
        <w:t>los</w:t>
      </w:r>
      <w:proofErr w:type="spellEnd"/>
      <w:r>
        <w:t xml:space="preserve"> puntos </w:t>
      </w:r>
      <w:proofErr w:type="spellStart"/>
      <w:r>
        <w:t>críticos</w:t>
      </w:r>
      <w:proofErr w:type="spellEnd"/>
      <w:r>
        <w:t xml:space="preserve"> y las </w:t>
      </w:r>
      <w:proofErr w:type="spellStart"/>
      <w:r>
        <w:t>oportunidades</w:t>
      </w:r>
      <w:proofErr w:type="spellEnd"/>
      <w:r>
        <w:t xml:space="preserve"> de </w:t>
      </w:r>
      <w:proofErr w:type="spellStart"/>
      <w:r>
        <w:t>mejora</w:t>
      </w:r>
      <w:proofErr w:type="spellEnd"/>
      <w:r>
        <w:t xml:space="preserve"> a </w:t>
      </w:r>
      <w:proofErr w:type="spellStart"/>
      <w:r>
        <w:t>partir</w:t>
      </w:r>
      <w:proofErr w:type="spellEnd"/>
      <w:r>
        <w:t xml:space="preserve"> de la </w:t>
      </w:r>
      <w:proofErr w:type="spellStart"/>
      <w:r>
        <w:t>observación</w:t>
      </w:r>
      <w:proofErr w:type="spellEnd"/>
      <w:r>
        <w:t xml:space="preserve"> </w:t>
      </w:r>
      <w:proofErr w:type="spellStart"/>
      <w:r>
        <w:t>directa</w:t>
      </w:r>
      <w:proofErr w:type="spellEnd"/>
      <w:r>
        <w:t xml:space="preserve"> y la </w:t>
      </w:r>
      <w:proofErr w:type="spellStart"/>
      <w:r>
        <w:t>interacción</w:t>
      </w:r>
      <w:proofErr w:type="spellEnd"/>
      <w:r>
        <w:t xml:space="preserve"> con </w:t>
      </w:r>
      <w:proofErr w:type="spellStart"/>
      <w:r>
        <w:t>el</w:t>
      </w:r>
      <w:proofErr w:type="spellEnd"/>
      <w:r>
        <w:t xml:space="preserve"> personal de </w:t>
      </w:r>
      <w:proofErr w:type="spellStart"/>
      <w:r>
        <w:t>ventanilla</w:t>
      </w:r>
      <w:proofErr w:type="spellEnd"/>
      <w:r>
        <w:t>.</w:t>
      </w:r>
    </w:p>
    <w:p w14:paraId="7E7C501F" w14:textId="77777777" w:rsidR="007C742B" w:rsidRDefault="00000000">
      <w:pPr>
        <w:spacing w:after="240" w:line="240" w:lineRule="auto"/>
        <w:jc w:val="both"/>
      </w:pPr>
      <w:r>
        <w:t xml:space="preserve">El </w:t>
      </w:r>
      <w:proofErr w:type="spellStart"/>
      <w:r>
        <w:t>diseño</w:t>
      </w:r>
      <w:proofErr w:type="spellEnd"/>
      <w:r>
        <w:t xml:space="preserve"> y </w:t>
      </w:r>
      <w:proofErr w:type="spellStart"/>
      <w:r>
        <w:t>desarrollo</w:t>
      </w:r>
      <w:proofErr w:type="spellEnd"/>
      <w:r>
        <w:t xml:space="preserve"> del </w:t>
      </w:r>
      <w:proofErr w:type="spellStart"/>
      <w:r>
        <w:t>sistema</w:t>
      </w:r>
      <w:proofErr w:type="spellEnd"/>
      <w:r>
        <w:t xml:space="preserve"> se </w:t>
      </w:r>
      <w:proofErr w:type="spellStart"/>
      <w:r>
        <w:t>ajustaron</w:t>
      </w:r>
      <w:proofErr w:type="spellEnd"/>
      <w:r>
        <w:t xml:space="preserve"> a </w:t>
      </w:r>
      <w:proofErr w:type="spellStart"/>
      <w:r>
        <w:t>los</w:t>
      </w:r>
      <w:proofErr w:type="spellEnd"/>
      <w:r>
        <w:t xml:space="preserve"> </w:t>
      </w:r>
      <w:proofErr w:type="spellStart"/>
      <w:r>
        <w:t>requerimientos</w:t>
      </w:r>
      <w:proofErr w:type="spellEnd"/>
      <w:r>
        <w:t xml:space="preserve"> </w:t>
      </w:r>
      <w:proofErr w:type="spellStart"/>
      <w:r>
        <w:t>identificados</w:t>
      </w:r>
      <w:proofErr w:type="spellEnd"/>
      <w:r>
        <w:t xml:space="preserve">, </w:t>
      </w:r>
      <w:proofErr w:type="spellStart"/>
      <w:r>
        <w:t>ofreciendo</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organizada</w:t>
      </w:r>
      <w:proofErr w:type="spellEnd"/>
      <w:r>
        <w:t xml:space="preserve">, </w:t>
      </w:r>
      <w:proofErr w:type="spellStart"/>
      <w:r>
        <w:t>segura</w:t>
      </w:r>
      <w:proofErr w:type="spellEnd"/>
      <w:r>
        <w:t xml:space="preserve"> y </w:t>
      </w:r>
      <w:proofErr w:type="spellStart"/>
      <w:r>
        <w:t>trazable</w:t>
      </w:r>
      <w:proofErr w:type="spellEnd"/>
      <w:r>
        <w:t xml:space="preserve"> </w:t>
      </w:r>
      <w:proofErr w:type="spellStart"/>
      <w:r>
        <w:t>que</w:t>
      </w:r>
      <w:proofErr w:type="spellEnd"/>
      <w:r>
        <w:t xml:space="preserve"> </w:t>
      </w:r>
      <w:proofErr w:type="spellStart"/>
      <w:r>
        <w:t>reemplaza</w:t>
      </w:r>
      <w:proofErr w:type="spellEnd"/>
      <w:r>
        <w:t xml:space="preserve"> </w:t>
      </w:r>
      <w:proofErr w:type="spellStart"/>
      <w:r>
        <w:t>el</w:t>
      </w:r>
      <w:proofErr w:type="spellEnd"/>
      <w:r>
        <w:t xml:space="preserve"> </w:t>
      </w:r>
      <w:proofErr w:type="spellStart"/>
      <w:r>
        <w:t>manejo</w:t>
      </w:r>
      <w:proofErr w:type="spellEnd"/>
      <w:r>
        <w:t xml:space="preserve"> manual </w:t>
      </w:r>
      <w:proofErr w:type="spellStart"/>
      <w:r>
        <w:t>mediante</w:t>
      </w:r>
      <w:proofErr w:type="spellEnd"/>
      <w:r>
        <w:t xml:space="preserve"> </w:t>
      </w:r>
      <w:proofErr w:type="spellStart"/>
      <w:r>
        <w:t>archivos</w:t>
      </w:r>
      <w:proofErr w:type="spellEnd"/>
      <w:r>
        <w:t xml:space="preserve"> </w:t>
      </w:r>
      <w:proofErr w:type="spellStart"/>
      <w:r>
        <w:t>planos</w:t>
      </w:r>
      <w:proofErr w:type="spellEnd"/>
      <w:r>
        <w:t xml:space="preserve"> y </w:t>
      </w:r>
      <w:proofErr w:type="spellStart"/>
      <w:r>
        <w:t>disminuye</w:t>
      </w:r>
      <w:proofErr w:type="spellEnd"/>
      <w:r>
        <w:t xml:space="preserve"> </w:t>
      </w:r>
      <w:proofErr w:type="spellStart"/>
      <w:r>
        <w:t>los</w:t>
      </w:r>
      <w:proofErr w:type="spellEnd"/>
      <w:r>
        <w:t xml:space="preserve"> </w:t>
      </w:r>
      <w:proofErr w:type="spellStart"/>
      <w:r>
        <w:t>riesgos</w:t>
      </w:r>
      <w:proofErr w:type="spellEnd"/>
      <w:r>
        <w:t xml:space="preserve"> de </w:t>
      </w:r>
      <w:proofErr w:type="spellStart"/>
      <w:r>
        <w:t>inconsistencia</w:t>
      </w:r>
      <w:proofErr w:type="spellEnd"/>
      <w:r>
        <w:t xml:space="preserve"> y </w:t>
      </w:r>
      <w:proofErr w:type="spellStart"/>
      <w:r>
        <w:t>pérdida</w:t>
      </w:r>
      <w:proofErr w:type="spellEnd"/>
      <w:r>
        <w:t xml:space="preserve"> de </w:t>
      </w:r>
      <w:proofErr w:type="spellStart"/>
      <w:r>
        <w:t>información</w:t>
      </w:r>
      <w:proofErr w:type="spellEnd"/>
      <w:r>
        <w:t xml:space="preserve">, </w:t>
      </w:r>
      <w:proofErr w:type="spellStart"/>
      <w:r>
        <w:t>en</w:t>
      </w:r>
      <w:proofErr w:type="spellEnd"/>
      <w:r>
        <w:t xml:space="preserve"> </w:t>
      </w:r>
      <w:proofErr w:type="spellStart"/>
      <w:r>
        <w:t>concordancia</w:t>
      </w:r>
      <w:proofErr w:type="spellEnd"/>
      <w:r>
        <w:t xml:space="preserve"> con </w:t>
      </w:r>
      <w:proofErr w:type="spellStart"/>
      <w:r>
        <w:t>los</w:t>
      </w:r>
      <w:proofErr w:type="spellEnd"/>
      <w:r>
        <w:t xml:space="preserve"> </w:t>
      </w:r>
      <w:proofErr w:type="spellStart"/>
      <w:r>
        <w:t>principios</w:t>
      </w:r>
      <w:proofErr w:type="spellEnd"/>
      <w:r>
        <w:t xml:space="preserve"> de la </w:t>
      </w:r>
      <w:proofErr w:type="spellStart"/>
      <w:r>
        <w:t>ingeniería</w:t>
      </w:r>
      <w:proofErr w:type="spellEnd"/>
      <w:r>
        <w:t xml:space="preserve"> del software (Pressman y Maxim, 2020).</w:t>
      </w:r>
    </w:p>
    <w:p w14:paraId="021AB039" w14:textId="77777777" w:rsidR="007C742B" w:rsidRDefault="00000000">
      <w:pPr>
        <w:spacing w:after="240" w:line="240" w:lineRule="auto"/>
        <w:jc w:val="both"/>
      </w:pPr>
      <w:r>
        <w:t xml:space="preserve">La </w:t>
      </w:r>
      <w:proofErr w:type="spellStart"/>
      <w:r>
        <w:t>implementación</w:t>
      </w:r>
      <w:proofErr w:type="spellEnd"/>
      <w:r>
        <w:t xml:space="preserve"> del </w:t>
      </w:r>
      <w:proofErr w:type="spellStart"/>
      <w:r>
        <w:t>sistema</w:t>
      </w:r>
      <w:proofErr w:type="spellEnd"/>
      <w:r>
        <w:t xml:space="preserve"> </w:t>
      </w:r>
      <w:proofErr w:type="spellStart"/>
      <w:r>
        <w:t>en</w:t>
      </w:r>
      <w:proofErr w:type="spellEnd"/>
      <w:r>
        <w:t xml:space="preserve"> </w:t>
      </w:r>
      <w:proofErr w:type="spellStart"/>
      <w:r>
        <w:t>el</w:t>
      </w:r>
      <w:proofErr w:type="spellEnd"/>
      <w:r>
        <w:t xml:space="preserve"> </w:t>
      </w:r>
      <w:proofErr w:type="spellStart"/>
      <w:r>
        <w:t>entorno</w:t>
      </w:r>
      <w:proofErr w:type="spellEnd"/>
      <w:r>
        <w:t xml:space="preserve"> real de la </w:t>
      </w:r>
      <w:proofErr w:type="spellStart"/>
      <w:r>
        <w:t>clínica</w:t>
      </w:r>
      <w:proofErr w:type="spellEnd"/>
      <w:r>
        <w:t xml:space="preserve"> </w:t>
      </w:r>
      <w:proofErr w:type="spellStart"/>
      <w:r>
        <w:t>evidencia</w:t>
      </w:r>
      <w:proofErr w:type="spellEnd"/>
      <w:r>
        <w:t xml:space="preserve"> </w:t>
      </w:r>
      <w:proofErr w:type="spellStart"/>
      <w:r>
        <w:t>una</w:t>
      </w:r>
      <w:proofErr w:type="spellEnd"/>
      <w:r>
        <w:t xml:space="preserve"> </w:t>
      </w:r>
      <w:proofErr w:type="spellStart"/>
      <w:r>
        <w:t>mejora</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de </w:t>
      </w:r>
      <w:proofErr w:type="spellStart"/>
      <w:r>
        <w:t>atención</w:t>
      </w:r>
      <w:proofErr w:type="spellEnd"/>
      <w:r>
        <w:t xml:space="preserve"> y </w:t>
      </w:r>
      <w:proofErr w:type="spellStart"/>
      <w:r>
        <w:t>en</w:t>
      </w:r>
      <w:proofErr w:type="spellEnd"/>
      <w:r>
        <w:t xml:space="preserve"> la </w:t>
      </w:r>
      <w:proofErr w:type="spellStart"/>
      <w:r>
        <w:t>calidad</w:t>
      </w:r>
      <w:proofErr w:type="spellEnd"/>
      <w:r>
        <w:t xml:space="preserve"> de </w:t>
      </w:r>
      <w:proofErr w:type="spellStart"/>
      <w:r>
        <w:t>los</w:t>
      </w:r>
      <w:proofErr w:type="spellEnd"/>
      <w:r>
        <w:t xml:space="preserve"> </w:t>
      </w:r>
      <w:proofErr w:type="spellStart"/>
      <w:r>
        <w:t>registros</w:t>
      </w:r>
      <w:proofErr w:type="spellEnd"/>
      <w:r>
        <w:t xml:space="preserve">, </w:t>
      </w:r>
      <w:proofErr w:type="spellStart"/>
      <w:r>
        <w:t>así</w:t>
      </w:r>
      <w:proofErr w:type="spellEnd"/>
      <w:r>
        <w:t xml:space="preserve"> </w:t>
      </w:r>
      <w:proofErr w:type="spellStart"/>
      <w:r>
        <w:t>como</w:t>
      </w:r>
      <w:proofErr w:type="spellEnd"/>
      <w:r>
        <w:t xml:space="preserve"> </w:t>
      </w:r>
      <w:proofErr w:type="spellStart"/>
      <w:r>
        <w:t>una</w:t>
      </w:r>
      <w:proofErr w:type="spellEnd"/>
      <w:r>
        <w:t xml:space="preserve"> mayor confianza del personal </w:t>
      </w:r>
      <w:proofErr w:type="spellStart"/>
      <w:r>
        <w:t>usuario</w:t>
      </w:r>
      <w:proofErr w:type="spellEnd"/>
      <w:r>
        <w:t xml:space="preserve"> </w:t>
      </w:r>
      <w:proofErr w:type="spellStart"/>
      <w:r>
        <w:t>en</w:t>
      </w:r>
      <w:proofErr w:type="spellEnd"/>
      <w:r>
        <w:t xml:space="preserve"> la </w:t>
      </w:r>
      <w:proofErr w:type="spellStart"/>
      <w:r>
        <w:t>herramienta</w:t>
      </w:r>
      <w:proofErr w:type="spellEnd"/>
      <w:r>
        <w:t xml:space="preserve">, lo </w:t>
      </w:r>
      <w:proofErr w:type="spellStart"/>
      <w:r>
        <w:t>que</w:t>
      </w:r>
      <w:proofErr w:type="spellEnd"/>
      <w:r>
        <w:t xml:space="preserve"> </w:t>
      </w:r>
      <w:proofErr w:type="spellStart"/>
      <w:r>
        <w:t>confirma</w:t>
      </w:r>
      <w:proofErr w:type="spellEnd"/>
      <w:r>
        <w:t xml:space="preserve"> la </w:t>
      </w:r>
      <w:proofErr w:type="spellStart"/>
      <w:r>
        <w:t>pertinencia</w:t>
      </w:r>
      <w:proofErr w:type="spellEnd"/>
      <w:r>
        <w:t xml:space="preserve"> de la </w:t>
      </w:r>
      <w:proofErr w:type="spellStart"/>
      <w:r>
        <w:t>solución</w:t>
      </w:r>
      <w:proofErr w:type="spellEnd"/>
      <w:r>
        <w:t xml:space="preserve"> </w:t>
      </w:r>
      <w:proofErr w:type="spellStart"/>
      <w:r>
        <w:t>propuesta</w:t>
      </w:r>
      <w:proofErr w:type="spellEnd"/>
      <w:r>
        <w:t>.</w:t>
      </w:r>
    </w:p>
    <w:p w14:paraId="54E73107" w14:textId="77777777" w:rsidR="007C742B" w:rsidRDefault="00000000">
      <w:pPr>
        <w:spacing w:after="240" w:line="240" w:lineRule="auto"/>
        <w:jc w:val="both"/>
      </w:pPr>
      <w:proofErr w:type="spellStart"/>
      <w:r>
        <w:t>Desde</w:t>
      </w:r>
      <w:proofErr w:type="spellEnd"/>
      <w:r>
        <w:t xml:space="preserve"> </w:t>
      </w:r>
      <w:proofErr w:type="spellStart"/>
      <w:r>
        <w:t>el</w:t>
      </w:r>
      <w:proofErr w:type="spellEnd"/>
      <w:r>
        <w:t xml:space="preserve"> punto de vista </w:t>
      </w:r>
      <w:proofErr w:type="spellStart"/>
      <w:r>
        <w:t>académico</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permitió</w:t>
      </w:r>
      <w:proofErr w:type="spellEnd"/>
      <w:r>
        <w:t xml:space="preserve"> </w:t>
      </w:r>
      <w:proofErr w:type="spellStart"/>
      <w:r>
        <w:t>consolidar</w:t>
      </w:r>
      <w:proofErr w:type="spellEnd"/>
      <w:r>
        <w:t xml:space="preserve"> </w:t>
      </w:r>
      <w:proofErr w:type="spellStart"/>
      <w:r>
        <w:t>los</w:t>
      </w:r>
      <w:proofErr w:type="spellEnd"/>
      <w:r>
        <w:t xml:space="preserve"> </w:t>
      </w:r>
      <w:proofErr w:type="spellStart"/>
      <w:r>
        <w:t>conocimientos</w:t>
      </w:r>
      <w:proofErr w:type="spellEnd"/>
      <w:r>
        <w:t xml:space="preserve"> </w:t>
      </w:r>
      <w:proofErr w:type="spellStart"/>
      <w:r>
        <w:t>adquiridos</w:t>
      </w:r>
      <w:proofErr w:type="spellEnd"/>
      <w:r>
        <w:t xml:space="preserve"> </w:t>
      </w:r>
      <w:proofErr w:type="spellStart"/>
      <w:r>
        <w:t>durante</w:t>
      </w:r>
      <w:proofErr w:type="spellEnd"/>
      <w:r>
        <w:t xml:space="preserve"> la </w:t>
      </w:r>
      <w:proofErr w:type="spellStart"/>
      <w:r>
        <w:t>formación</w:t>
      </w:r>
      <w:proofErr w:type="spellEnd"/>
      <w:r>
        <w:t xml:space="preserve"> </w:t>
      </w:r>
      <w:proofErr w:type="spellStart"/>
      <w:r>
        <w:t>profesional</w:t>
      </w:r>
      <w:proofErr w:type="spellEnd"/>
      <w:r>
        <w:t xml:space="preserve">, </w:t>
      </w:r>
      <w:proofErr w:type="spellStart"/>
      <w:r>
        <w:t>articulando</w:t>
      </w:r>
      <w:proofErr w:type="spellEnd"/>
      <w:r>
        <w:t xml:space="preserve"> de </w:t>
      </w:r>
      <w:proofErr w:type="spellStart"/>
      <w:r>
        <w:t>manera</w:t>
      </w:r>
      <w:proofErr w:type="spellEnd"/>
      <w:r>
        <w:t xml:space="preserve"> </w:t>
      </w:r>
      <w:proofErr w:type="spellStart"/>
      <w:r>
        <w:t>práctica</w:t>
      </w:r>
      <w:proofErr w:type="spellEnd"/>
      <w:r>
        <w:t xml:space="preserve"> </w:t>
      </w:r>
      <w:proofErr w:type="spellStart"/>
      <w:r>
        <w:t>los</w:t>
      </w:r>
      <w:proofErr w:type="spellEnd"/>
      <w:r>
        <w:t xml:space="preserve"> </w:t>
      </w:r>
      <w:proofErr w:type="spellStart"/>
      <w:r>
        <w:t>conceptos</w:t>
      </w:r>
      <w:proofErr w:type="spellEnd"/>
      <w:r>
        <w:t xml:space="preserve"> de </w:t>
      </w:r>
      <w:proofErr w:type="spellStart"/>
      <w:r>
        <w:t>ingeniería</w:t>
      </w:r>
      <w:proofErr w:type="spellEnd"/>
      <w:r>
        <w:t xml:space="preserve"> de software, bases de </w:t>
      </w:r>
      <w:proofErr w:type="spellStart"/>
      <w:r>
        <w:t>datos</w:t>
      </w:r>
      <w:proofErr w:type="spellEnd"/>
      <w:r>
        <w:t xml:space="preserve">, </w:t>
      </w:r>
      <w:proofErr w:type="spellStart"/>
      <w:r>
        <w:t>desarrollo</w:t>
      </w:r>
      <w:proofErr w:type="spellEnd"/>
      <w:r>
        <w:t xml:space="preserve"> web y </w:t>
      </w:r>
      <w:proofErr w:type="spellStart"/>
      <w:r>
        <w:t>seguridad</w:t>
      </w:r>
      <w:proofErr w:type="spellEnd"/>
      <w:r>
        <w:t xml:space="preserve"> de la </w:t>
      </w:r>
      <w:proofErr w:type="spellStart"/>
      <w:r>
        <w:t>información</w:t>
      </w:r>
      <w:proofErr w:type="spellEnd"/>
      <w:r>
        <w:t xml:space="preserve"> </w:t>
      </w:r>
      <w:proofErr w:type="spellStart"/>
      <w:r>
        <w:t>en</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concreta</w:t>
      </w:r>
      <w:proofErr w:type="spellEnd"/>
      <w:r>
        <w:t xml:space="preserve"> y </w:t>
      </w:r>
      <w:proofErr w:type="spellStart"/>
      <w:r>
        <w:t>útil</w:t>
      </w:r>
      <w:proofErr w:type="spellEnd"/>
      <w:r>
        <w:t xml:space="preserve"> para </w:t>
      </w:r>
      <w:proofErr w:type="spellStart"/>
      <w:r>
        <w:t>una</w:t>
      </w:r>
      <w:proofErr w:type="spellEnd"/>
      <w:r>
        <w:t xml:space="preserve"> </w:t>
      </w:r>
      <w:proofErr w:type="spellStart"/>
      <w:r>
        <w:t>institución</w:t>
      </w:r>
      <w:proofErr w:type="spellEnd"/>
      <w:r>
        <w:t xml:space="preserve"> del sector </w:t>
      </w:r>
      <w:proofErr w:type="spellStart"/>
      <w:r>
        <w:t>salud</w:t>
      </w:r>
      <w:proofErr w:type="spellEnd"/>
      <w:r>
        <w:t xml:space="preserve"> (Sommerville, 2021).</w:t>
      </w:r>
    </w:p>
    <w:p w14:paraId="4450CDD6" w14:textId="77777777" w:rsidR="007C742B" w:rsidRDefault="00000000">
      <w:r>
        <w:br w:type="page"/>
      </w:r>
    </w:p>
    <w:p w14:paraId="5BED2DC8" w14:textId="2CD16F5E" w:rsidR="00574DDA" w:rsidRPr="00574DDA" w:rsidRDefault="00000000" w:rsidP="006E25B1">
      <w:pPr>
        <w:pStyle w:val="Ttulo1"/>
        <w:spacing w:before="0" w:after="360" w:line="240" w:lineRule="auto"/>
        <w:jc w:val="center"/>
        <w:rPr>
          <w:rFonts w:ascii="Arial" w:hAnsi="Arial"/>
          <w:color w:val="000000" w:themeColor="text1"/>
        </w:rPr>
      </w:pPr>
      <w:bookmarkStart w:id="19" w:name="_Toc229518056"/>
      <w:r w:rsidRPr="00717E76">
        <w:rPr>
          <w:rFonts w:ascii="Arial" w:hAnsi="Arial"/>
          <w:color w:val="000000" w:themeColor="text1"/>
        </w:rPr>
        <w:lastRenderedPageBreak/>
        <w:t>10. RECOMENDACIONES</w:t>
      </w:r>
      <w:bookmarkEnd w:id="19"/>
    </w:p>
    <w:p w14:paraId="60493A85" w14:textId="4136300D" w:rsidR="007C742B" w:rsidRDefault="00000000">
      <w:pPr>
        <w:spacing w:after="240" w:line="240" w:lineRule="auto"/>
        <w:jc w:val="both"/>
      </w:pPr>
      <w:r>
        <w:t xml:space="preserve">Se </w:t>
      </w:r>
      <w:proofErr w:type="spellStart"/>
      <w:r>
        <w:t>recomienda</w:t>
      </w:r>
      <w:proofErr w:type="spellEnd"/>
      <w:r>
        <w:t xml:space="preserve"> a la Clínica </w:t>
      </w:r>
      <w:proofErr w:type="spellStart"/>
      <w:r>
        <w:t>Junical</w:t>
      </w:r>
      <w:proofErr w:type="spellEnd"/>
      <w:r>
        <w:t xml:space="preserve"> </w:t>
      </w:r>
      <w:proofErr w:type="spellStart"/>
      <w:r>
        <w:t>mantener</w:t>
      </w:r>
      <w:proofErr w:type="spellEnd"/>
      <w:r>
        <w:t xml:space="preserve"> un </w:t>
      </w:r>
      <w:proofErr w:type="spellStart"/>
      <w:r>
        <w:t>programa</w:t>
      </w:r>
      <w:proofErr w:type="spellEnd"/>
      <w:r>
        <w:t xml:space="preserve"> </w:t>
      </w:r>
      <w:proofErr w:type="spellStart"/>
      <w:r>
        <w:t>permanente</w:t>
      </w:r>
      <w:proofErr w:type="spellEnd"/>
      <w:r>
        <w:t xml:space="preserve"> de </w:t>
      </w:r>
      <w:proofErr w:type="spellStart"/>
      <w:r>
        <w:t>capacitación</w:t>
      </w:r>
      <w:proofErr w:type="spellEnd"/>
      <w:r>
        <w:t xml:space="preserve"> al personal de </w:t>
      </w:r>
      <w:proofErr w:type="spellStart"/>
      <w:r>
        <w:t>ventanilla</w:t>
      </w:r>
      <w:proofErr w:type="spellEnd"/>
      <w:r>
        <w:t xml:space="preserve"> </w:t>
      </w:r>
      <w:proofErr w:type="spellStart"/>
      <w:r>
        <w:t>sobre</w:t>
      </w:r>
      <w:proofErr w:type="spellEnd"/>
      <w:r>
        <w:t xml:space="preserve"> </w:t>
      </w:r>
      <w:proofErr w:type="spellStart"/>
      <w:r>
        <w:t>el</w:t>
      </w:r>
      <w:proofErr w:type="spellEnd"/>
      <w:r>
        <w:t xml:space="preserve"> </w:t>
      </w:r>
      <w:proofErr w:type="spellStart"/>
      <w:r>
        <w:t>uso</w:t>
      </w:r>
      <w:proofErr w:type="spellEnd"/>
      <w:r>
        <w:t xml:space="preserve"> del </w:t>
      </w:r>
      <w:proofErr w:type="spellStart"/>
      <w:r>
        <w:t>sistema</w:t>
      </w:r>
      <w:proofErr w:type="spellEnd"/>
      <w:r>
        <w:t xml:space="preserve"> y </w:t>
      </w:r>
      <w:proofErr w:type="spellStart"/>
      <w:r>
        <w:t>sobre</w:t>
      </w:r>
      <w:proofErr w:type="spellEnd"/>
      <w:r>
        <w:t xml:space="preserve"> las </w:t>
      </w:r>
      <w:proofErr w:type="spellStart"/>
      <w:r>
        <w:t>buenas</w:t>
      </w:r>
      <w:proofErr w:type="spellEnd"/>
      <w:r>
        <w:t xml:space="preserve"> </w:t>
      </w:r>
      <w:proofErr w:type="spellStart"/>
      <w:r>
        <w:t>prácticas</w:t>
      </w:r>
      <w:proofErr w:type="spellEnd"/>
      <w:r>
        <w:t xml:space="preserve"> de </w:t>
      </w:r>
      <w:proofErr w:type="spellStart"/>
      <w:r>
        <w:t>manejo</w:t>
      </w:r>
      <w:proofErr w:type="spellEnd"/>
      <w:r>
        <w:t xml:space="preserve"> y custodia de la </w:t>
      </w:r>
      <w:proofErr w:type="spellStart"/>
      <w:r>
        <w:t>información</w:t>
      </w:r>
      <w:proofErr w:type="spellEnd"/>
      <w:r>
        <w:t xml:space="preserve"> </w:t>
      </w:r>
      <w:proofErr w:type="spellStart"/>
      <w:r>
        <w:t>clínica</w:t>
      </w:r>
      <w:proofErr w:type="spellEnd"/>
      <w:r>
        <w:t xml:space="preserve">, </w:t>
      </w:r>
      <w:proofErr w:type="spellStart"/>
      <w:r>
        <w:t>en</w:t>
      </w:r>
      <w:proofErr w:type="spellEnd"/>
      <w:r>
        <w:t xml:space="preserve"> </w:t>
      </w:r>
      <w:proofErr w:type="spellStart"/>
      <w:r>
        <w:t>cumplimiento</w:t>
      </w:r>
      <w:proofErr w:type="spellEnd"/>
      <w:r>
        <w:t xml:space="preserve"> de la </w:t>
      </w:r>
      <w:proofErr w:type="spellStart"/>
      <w:r>
        <w:t>normatividad</w:t>
      </w:r>
      <w:proofErr w:type="spellEnd"/>
      <w:r>
        <w:t xml:space="preserve"> </w:t>
      </w:r>
      <w:proofErr w:type="spellStart"/>
      <w:r>
        <w:t>vigente</w:t>
      </w:r>
      <w:proofErr w:type="spellEnd"/>
      <w:r w:rsidR="00A45153">
        <w:t>.</w:t>
      </w:r>
    </w:p>
    <w:p w14:paraId="7456E099" w14:textId="23F864B5" w:rsidR="007C742B" w:rsidRDefault="00000000">
      <w:pPr>
        <w:spacing w:after="240" w:line="240" w:lineRule="auto"/>
        <w:jc w:val="both"/>
      </w:pPr>
      <w:r>
        <w:t xml:space="preserve">Se </w:t>
      </w:r>
      <w:proofErr w:type="spellStart"/>
      <w:r>
        <w:t>sugiere</w:t>
      </w:r>
      <w:proofErr w:type="spellEnd"/>
      <w:r>
        <w:t xml:space="preserve"> </w:t>
      </w:r>
      <w:proofErr w:type="spellStart"/>
      <w:r>
        <w:t>realizar</w:t>
      </w:r>
      <w:proofErr w:type="spellEnd"/>
      <w:r>
        <w:t xml:space="preserve"> </w:t>
      </w:r>
      <w:proofErr w:type="spellStart"/>
      <w:r>
        <w:t>copias</w:t>
      </w:r>
      <w:proofErr w:type="spellEnd"/>
      <w:r>
        <w:t xml:space="preserve"> de </w:t>
      </w:r>
      <w:proofErr w:type="spellStart"/>
      <w:r>
        <w:t>seguridad</w:t>
      </w:r>
      <w:proofErr w:type="spellEnd"/>
      <w:r>
        <w:t xml:space="preserve"> </w:t>
      </w:r>
      <w:proofErr w:type="spellStart"/>
      <w:r>
        <w:t>periódicas</w:t>
      </w:r>
      <w:proofErr w:type="spellEnd"/>
      <w:r>
        <w:t xml:space="preserve"> de la base de </w:t>
      </w:r>
      <w:proofErr w:type="spellStart"/>
      <w:r>
        <w:t>datos</w:t>
      </w:r>
      <w:proofErr w:type="spellEnd"/>
      <w:r>
        <w:t xml:space="preserve"> del </w:t>
      </w:r>
      <w:proofErr w:type="spellStart"/>
      <w:r>
        <w:t>sistema</w:t>
      </w:r>
      <w:proofErr w:type="spellEnd"/>
      <w:r>
        <w:t xml:space="preserve">, </w:t>
      </w:r>
      <w:proofErr w:type="spellStart"/>
      <w:r>
        <w:t>almacenándolas</w:t>
      </w:r>
      <w:proofErr w:type="spellEnd"/>
      <w:r>
        <w:t xml:space="preserve"> </w:t>
      </w:r>
      <w:proofErr w:type="spellStart"/>
      <w:r>
        <w:t>en</w:t>
      </w:r>
      <w:proofErr w:type="spellEnd"/>
      <w:r>
        <w:t xml:space="preserve"> un sitio </w:t>
      </w:r>
      <w:proofErr w:type="spellStart"/>
      <w:r>
        <w:t>seguro</w:t>
      </w:r>
      <w:proofErr w:type="spellEnd"/>
      <w:r>
        <w:t xml:space="preserve"> y </w:t>
      </w:r>
      <w:proofErr w:type="spellStart"/>
      <w:r>
        <w:t>diferente</w:t>
      </w:r>
      <w:proofErr w:type="spellEnd"/>
      <w:r>
        <w:t xml:space="preserve"> al </w:t>
      </w:r>
      <w:proofErr w:type="spellStart"/>
      <w:r>
        <w:t>servidor</w:t>
      </w:r>
      <w:proofErr w:type="spellEnd"/>
      <w:r>
        <w:t xml:space="preserve"> principal, con </w:t>
      </w:r>
      <w:proofErr w:type="spellStart"/>
      <w:r>
        <w:t>el</w:t>
      </w:r>
      <w:proofErr w:type="spellEnd"/>
      <w:r>
        <w:t xml:space="preserve"> fin de </w:t>
      </w:r>
      <w:proofErr w:type="spellStart"/>
      <w:r>
        <w:t>garantizar</w:t>
      </w:r>
      <w:proofErr w:type="spellEnd"/>
      <w:r>
        <w:t xml:space="preserve"> la </w:t>
      </w:r>
      <w:proofErr w:type="spellStart"/>
      <w:r>
        <w:t>continuidad</w:t>
      </w:r>
      <w:proofErr w:type="spellEnd"/>
      <w:r>
        <w:t xml:space="preserve"> del </w:t>
      </w:r>
      <w:proofErr w:type="spellStart"/>
      <w:r>
        <w:t>servicio</w:t>
      </w:r>
      <w:proofErr w:type="spellEnd"/>
      <w:r>
        <w:t xml:space="preserve"> </w:t>
      </w:r>
      <w:proofErr w:type="spellStart"/>
      <w:r>
        <w:t>frente</w:t>
      </w:r>
      <w:proofErr w:type="spellEnd"/>
      <w:r>
        <w:t xml:space="preserve"> </w:t>
      </w:r>
      <w:proofErr w:type="gramStart"/>
      <w:r>
        <w:t>a</w:t>
      </w:r>
      <w:proofErr w:type="gramEnd"/>
      <w:r>
        <w:t xml:space="preserve"> </w:t>
      </w:r>
      <w:proofErr w:type="spellStart"/>
      <w:r>
        <w:t>eventos</w:t>
      </w:r>
      <w:proofErr w:type="spellEnd"/>
      <w:r>
        <w:t xml:space="preserve"> </w:t>
      </w:r>
      <w:proofErr w:type="spellStart"/>
      <w:r>
        <w:t>imprevistos</w:t>
      </w:r>
      <w:proofErr w:type="spellEnd"/>
      <w:r>
        <w:t>.</w:t>
      </w:r>
    </w:p>
    <w:p w14:paraId="43F33715" w14:textId="53FAE14E" w:rsidR="007C742B" w:rsidRDefault="00000000">
      <w:pPr>
        <w:spacing w:after="240" w:line="240" w:lineRule="auto"/>
        <w:jc w:val="both"/>
      </w:pPr>
      <w:r>
        <w:t xml:space="preserve">Para </w:t>
      </w:r>
      <w:proofErr w:type="spellStart"/>
      <w:r>
        <w:t>futuras</w:t>
      </w:r>
      <w:proofErr w:type="spellEnd"/>
      <w:r>
        <w:t xml:space="preserve"> </w:t>
      </w:r>
      <w:proofErr w:type="spellStart"/>
      <w:r>
        <w:t>fases</w:t>
      </w:r>
      <w:proofErr w:type="spellEnd"/>
      <w:r>
        <w:t xml:space="preserve"> del </w:t>
      </w:r>
      <w:proofErr w:type="spellStart"/>
      <w:r>
        <w:t>proyecto</w:t>
      </w:r>
      <w:proofErr w:type="spellEnd"/>
      <w:r>
        <w:t xml:space="preserve"> se </w:t>
      </w:r>
      <w:proofErr w:type="spellStart"/>
      <w:r>
        <w:t>recomienda</w:t>
      </w:r>
      <w:proofErr w:type="spellEnd"/>
      <w:r>
        <w:t xml:space="preserve"> </w:t>
      </w:r>
      <w:proofErr w:type="spellStart"/>
      <w:r>
        <w:t>evaluar</w:t>
      </w:r>
      <w:proofErr w:type="spellEnd"/>
      <w:r>
        <w:t xml:space="preserve"> la </w:t>
      </w:r>
      <w:proofErr w:type="spellStart"/>
      <w:r>
        <w:t>integración</w:t>
      </w:r>
      <w:proofErr w:type="spellEnd"/>
      <w:r>
        <w:t xml:space="preserve"> del </w:t>
      </w:r>
      <w:proofErr w:type="spellStart"/>
      <w:r>
        <w:t>sistema</w:t>
      </w:r>
      <w:proofErr w:type="spellEnd"/>
      <w:r>
        <w:t xml:space="preserve"> con </w:t>
      </w:r>
      <w:proofErr w:type="spellStart"/>
      <w:r>
        <w:t>módulos</w:t>
      </w:r>
      <w:proofErr w:type="spellEnd"/>
      <w:r>
        <w:t xml:space="preserve"> </w:t>
      </w:r>
      <w:proofErr w:type="spellStart"/>
      <w:r>
        <w:t>asistenciales</w:t>
      </w:r>
      <w:proofErr w:type="spellEnd"/>
      <w:r>
        <w:t xml:space="preserve"> y con </w:t>
      </w:r>
      <w:proofErr w:type="spellStart"/>
      <w:r>
        <w:t>el</w:t>
      </w:r>
      <w:proofErr w:type="spellEnd"/>
      <w:r>
        <w:t xml:space="preserve"> </w:t>
      </w:r>
      <w:proofErr w:type="spellStart"/>
      <w:r>
        <w:t>sistema</w:t>
      </w:r>
      <w:proofErr w:type="spellEnd"/>
      <w:r>
        <w:t xml:space="preserve"> de </w:t>
      </w:r>
      <w:proofErr w:type="spellStart"/>
      <w:r>
        <w:t>facturación</w:t>
      </w:r>
      <w:proofErr w:type="spellEnd"/>
      <w:r>
        <w:t xml:space="preserve"> de la </w:t>
      </w:r>
      <w:proofErr w:type="spellStart"/>
      <w:r>
        <w:t>institución</w:t>
      </w:r>
      <w:proofErr w:type="spellEnd"/>
      <w:r>
        <w:t xml:space="preserve">, lo </w:t>
      </w:r>
      <w:proofErr w:type="spellStart"/>
      <w:r>
        <w:t>que</w:t>
      </w:r>
      <w:proofErr w:type="spellEnd"/>
      <w:r>
        <w:t xml:space="preserve"> </w:t>
      </w:r>
      <w:proofErr w:type="spellStart"/>
      <w:r>
        <w:t>permitiría</w:t>
      </w:r>
      <w:proofErr w:type="spellEnd"/>
      <w:r>
        <w:t xml:space="preserve"> </w:t>
      </w:r>
      <w:proofErr w:type="spellStart"/>
      <w:r>
        <w:t>ampliar</w:t>
      </w:r>
      <w:proofErr w:type="spellEnd"/>
      <w:r>
        <w:t xml:space="preserve"> </w:t>
      </w:r>
      <w:proofErr w:type="spellStart"/>
      <w:r>
        <w:t>el</w:t>
      </w:r>
      <w:proofErr w:type="spellEnd"/>
      <w:r>
        <w:t xml:space="preserve"> </w:t>
      </w:r>
      <w:proofErr w:type="spellStart"/>
      <w:r>
        <w:t>alcance</w:t>
      </w:r>
      <w:proofErr w:type="spellEnd"/>
      <w:r>
        <w:t xml:space="preserve"> de la </w:t>
      </w:r>
      <w:proofErr w:type="spellStart"/>
      <w:r>
        <w:t>solución</w:t>
      </w:r>
      <w:proofErr w:type="spellEnd"/>
      <w:r>
        <w:t xml:space="preserve"> y </w:t>
      </w:r>
      <w:proofErr w:type="spellStart"/>
      <w:r>
        <w:t>aprovechar</w:t>
      </w:r>
      <w:proofErr w:type="spellEnd"/>
      <w:r>
        <w:t xml:space="preserve"> al </w:t>
      </w:r>
      <w:proofErr w:type="spellStart"/>
      <w:r>
        <w:t>máximo</w:t>
      </w:r>
      <w:proofErr w:type="spellEnd"/>
      <w:r>
        <w:t xml:space="preserve"> la </w:t>
      </w:r>
      <w:proofErr w:type="spellStart"/>
      <w:r>
        <w:t>información</w:t>
      </w:r>
      <w:proofErr w:type="spellEnd"/>
      <w:r>
        <w:t xml:space="preserve"> </w:t>
      </w:r>
      <w:proofErr w:type="spellStart"/>
      <w:r>
        <w:t>registrada</w:t>
      </w:r>
      <w:proofErr w:type="spellEnd"/>
      <w:r>
        <w:t>.</w:t>
      </w:r>
    </w:p>
    <w:p w14:paraId="6494F0E0" w14:textId="3B766E23" w:rsidR="007C742B" w:rsidRDefault="00000000">
      <w:pPr>
        <w:spacing w:after="240" w:line="240" w:lineRule="auto"/>
        <w:jc w:val="both"/>
      </w:pPr>
      <w:r>
        <w:t xml:space="preserve">Se </w:t>
      </w:r>
      <w:proofErr w:type="spellStart"/>
      <w:r>
        <w:t>recomienda</w:t>
      </w:r>
      <w:proofErr w:type="spellEnd"/>
      <w:r>
        <w:t xml:space="preserve"> </w:t>
      </w:r>
      <w:proofErr w:type="spellStart"/>
      <w:r>
        <w:t>asimismo</w:t>
      </w:r>
      <w:proofErr w:type="spellEnd"/>
      <w:r>
        <w:t xml:space="preserve"> </w:t>
      </w:r>
      <w:proofErr w:type="spellStart"/>
      <w:r>
        <w:t>establecer</w:t>
      </w:r>
      <w:proofErr w:type="spellEnd"/>
      <w:r>
        <w:t xml:space="preserve"> un </w:t>
      </w:r>
      <w:proofErr w:type="spellStart"/>
      <w:r>
        <w:t>proceso</w:t>
      </w:r>
      <w:proofErr w:type="spellEnd"/>
      <w:r>
        <w:t xml:space="preserve"> formal de </w:t>
      </w:r>
      <w:proofErr w:type="spellStart"/>
      <w:r>
        <w:t>actualización</w:t>
      </w:r>
      <w:proofErr w:type="spellEnd"/>
      <w:r>
        <w:t xml:space="preserve"> y </w:t>
      </w:r>
      <w:proofErr w:type="spellStart"/>
      <w:r>
        <w:t>mantenimiento</w:t>
      </w:r>
      <w:proofErr w:type="spellEnd"/>
      <w:r>
        <w:t xml:space="preserve"> del </w:t>
      </w:r>
      <w:proofErr w:type="spellStart"/>
      <w:r>
        <w:t>sistema</w:t>
      </w:r>
      <w:proofErr w:type="spellEnd"/>
      <w:r>
        <w:t xml:space="preserve">, </w:t>
      </w:r>
      <w:proofErr w:type="spellStart"/>
      <w:r>
        <w:t>definiendo</w:t>
      </w:r>
      <w:proofErr w:type="spellEnd"/>
      <w:r>
        <w:t xml:space="preserve"> </w:t>
      </w:r>
      <w:proofErr w:type="spellStart"/>
      <w:r>
        <w:t>responsables</w:t>
      </w:r>
      <w:proofErr w:type="spellEnd"/>
      <w:r>
        <w:t xml:space="preserve"> y </w:t>
      </w:r>
      <w:proofErr w:type="spellStart"/>
      <w:r>
        <w:t>procedimientos</w:t>
      </w:r>
      <w:proofErr w:type="spellEnd"/>
      <w:r>
        <w:t xml:space="preserve"> para la </w:t>
      </w:r>
      <w:proofErr w:type="spellStart"/>
      <w:r>
        <w:t>atención</w:t>
      </w:r>
      <w:proofErr w:type="spellEnd"/>
      <w:r>
        <w:t xml:space="preserve"> de </w:t>
      </w:r>
      <w:proofErr w:type="spellStart"/>
      <w:r>
        <w:t>requerimientos</w:t>
      </w:r>
      <w:proofErr w:type="spellEnd"/>
      <w:r>
        <w:t xml:space="preserve"> de </w:t>
      </w:r>
      <w:proofErr w:type="spellStart"/>
      <w:r>
        <w:t>cambio</w:t>
      </w:r>
      <w:proofErr w:type="spellEnd"/>
      <w:r>
        <w:t xml:space="preserve"> y la </w:t>
      </w:r>
      <w:proofErr w:type="spellStart"/>
      <w:r>
        <w:t>incorporación</w:t>
      </w:r>
      <w:proofErr w:type="spellEnd"/>
      <w:r>
        <w:t xml:space="preserve"> de </w:t>
      </w:r>
      <w:proofErr w:type="spellStart"/>
      <w:r>
        <w:t>nuevas</w:t>
      </w:r>
      <w:proofErr w:type="spellEnd"/>
      <w:r>
        <w:t xml:space="preserve"> </w:t>
      </w:r>
      <w:proofErr w:type="spellStart"/>
      <w:r>
        <w:t>funcionalidades</w:t>
      </w:r>
      <w:proofErr w:type="spellEnd"/>
      <w:r w:rsidR="00A45153">
        <w:t>.</w:t>
      </w:r>
    </w:p>
    <w:p w14:paraId="1F18AA72" w14:textId="4BA1833D" w:rsidR="00896A99" w:rsidRDefault="00000000" w:rsidP="00574DDA">
      <w:pPr>
        <w:spacing w:after="240" w:line="240" w:lineRule="auto"/>
        <w:jc w:val="both"/>
      </w:pPr>
      <w:proofErr w:type="spellStart"/>
      <w:r>
        <w:t>Finalmente</w:t>
      </w:r>
      <w:proofErr w:type="spellEnd"/>
      <w:r>
        <w:t xml:space="preserve">, se </w:t>
      </w:r>
      <w:proofErr w:type="spellStart"/>
      <w:r>
        <w:t>sugiere</w:t>
      </w:r>
      <w:proofErr w:type="spellEnd"/>
      <w:r>
        <w:t xml:space="preserve"> a la Universidad Piloto de Colombia </w:t>
      </w:r>
      <w:proofErr w:type="spellStart"/>
      <w:r>
        <w:t>Seccional</w:t>
      </w:r>
      <w:proofErr w:type="spellEnd"/>
      <w:r>
        <w:t xml:space="preserve"> del Alto Magdalena </w:t>
      </w:r>
      <w:proofErr w:type="spellStart"/>
      <w:r>
        <w:t>fortalecer</w:t>
      </w:r>
      <w:proofErr w:type="spellEnd"/>
      <w:r>
        <w:t xml:space="preserve"> </w:t>
      </w:r>
      <w:proofErr w:type="spellStart"/>
      <w:r>
        <w:t>los</w:t>
      </w:r>
      <w:proofErr w:type="spellEnd"/>
      <w:r>
        <w:t xml:space="preserve"> </w:t>
      </w:r>
      <w:proofErr w:type="spellStart"/>
      <w:r>
        <w:t>convenios</w:t>
      </w:r>
      <w:proofErr w:type="spellEnd"/>
      <w:r>
        <w:t xml:space="preserve"> con </w:t>
      </w:r>
      <w:proofErr w:type="spellStart"/>
      <w:r>
        <w:t>instituciones</w:t>
      </w:r>
      <w:proofErr w:type="spellEnd"/>
      <w:r>
        <w:t xml:space="preserve"> del sector </w:t>
      </w:r>
      <w:proofErr w:type="spellStart"/>
      <w:r>
        <w:t>salud</w:t>
      </w:r>
      <w:proofErr w:type="spellEnd"/>
      <w:r>
        <w:t xml:space="preserve"> de la </w:t>
      </w:r>
      <w:proofErr w:type="spellStart"/>
      <w:r>
        <w:t>región</w:t>
      </w:r>
      <w:proofErr w:type="spellEnd"/>
      <w:r>
        <w:t xml:space="preserve">, dado </w:t>
      </w:r>
      <w:proofErr w:type="spellStart"/>
      <w:r>
        <w:t>que</w:t>
      </w:r>
      <w:proofErr w:type="spellEnd"/>
      <w:r>
        <w:t xml:space="preserve"> </w:t>
      </w:r>
      <w:proofErr w:type="spellStart"/>
      <w:r>
        <w:t>constituyen</w:t>
      </w:r>
      <w:proofErr w:type="spellEnd"/>
      <w:r>
        <w:t xml:space="preserve"> un </w:t>
      </w:r>
      <w:proofErr w:type="spellStart"/>
      <w:r>
        <w:t>escenario</w:t>
      </w:r>
      <w:proofErr w:type="spellEnd"/>
      <w:r>
        <w:t xml:space="preserve"> </w:t>
      </w:r>
      <w:proofErr w:type="spellStart"/>
      <w:r>
        <w:t>propicio</w:t>
      </w:r>
      <w:proofErr w:type="spellEnd"/>
      <w:r>
        <w:t xml:space="preserve"> para </w:t>
      </w:r>
      <w:proofErr w:type="spellStart"/>
      <w:r>
        <w:t>que</w:t>
      </w:r>
      <w:proofErr w:type="spellEnd"/>
      <w:r>
        <w:t xml:space="preserve"> </w:t>
      </w:r>
      <w:proofErr w:type="spellStart"/>
      <w:r>
        <w:t>los</w:t>
      </w:r>
      <w:proofErr w:type="spellEnd"/>
      <w:r>
        <w:t xml:space="preserve"> </w:t>
      </w:r>
      <w:proofErr w:type="spellStart"/>
      <w:r>
        <w:t>estudiantes</w:t>
      </w:r>
      <w:proofErr w:type="spellEnd"/>
      <w:r>
        <w:t xml:space="preserve"> </w:t>
      </w:r>
      <w:proofErr w:type="spellStart"/>
      <w:r>
        <w:t>desarrollen</w:t>
      </w:r>
      <w:proofErr w:type="spellEnd"/>
      <w:r>
        <w:t xml:space="preserve"> </w:t>
      </w:r>
      <w:proofErr w:type="spellStart"/>
      <w:r>
        <w:t>proyectos</w:t>
      </w:r>
      <w:proofErr w:type="spellEnd"/>
      <w:r>
        <w:t xml:space="preserve"> con </w:t>
      </w:r>
      <w:proofErr w:type="spellStart"/>
      <w:r>
        <w:t>impacto</w:t>
      </w:r>
      <w:proofErr w:type="spellEnd"/>
      <w:r>
        <w:t xml:space="preserve"> social real y </w:t>
      </w:r>
      <w:proofErr w:type="spellStart"/>
      <w:r>
        <w:t>consoliden</w:t>
      </w:r>
      <w:proofErr w:type="spellEnd"/>
      <w:r>
        <w:t xml:space="preserve"> </w:t>
      </w:r>
      <w:proofErr w:type="spellStart"/>
      <w:r>
        <w:t>competencias</w:t>
      </w:r>
      <w:proofErr w:type="spellEnd"/>
      <w:r>
        <w:t xml:space="preserve"> </w:t>
      </w:r>
      <w:proofErr w:type="spellStart"/>
      <w:r>
        <w:t>profesionales</w:t>
      </w:r>
      <w:proofErr w:type="spellEnd"/>
      <w:r>
        <w:t xml:space="preserve"> </w:t>
      </w:r>
      <w:proofErr w:type="spellStart"/>
      <w:r>
        <w:t>útiles</w:t>
      </w:r>
      <w:proofErr w:type="spellEnd"/>
      <w:r>
        <w:t xml:space="preserve"> para </w:t>
      </w:r>
      <w:proofErr w:type="spellStart"/>
      <w:r>
        <w:t>el</w:t>
      </w:r>
      <w:proofErr w:type="spellEnd"/>
      <w:r>
        <w:t xml:space="preserve"> </w:t>
      </w:r>
      <w:proofErr w:type="spellStart"/>
      <w:r>
        <w:t>contexto</w:t>
      </w:r>
      <w:proofErr w:type="spellEnd"/>
      <w:r>
        <w:t xml:space="preserve"> local.</w:t>
      </w:r>
    </w:p>
    <w:p w14:paraId="44706A70" w14:textId="77777777" w:rsidR="00574DDA" w:rsidRDefault="00574DDA" w:rsidP="00574DDA">
      <w:pPr>
        <w:spacing w:after="240" w:line="240" w:lineRule="auto"/>
        <w:jc w:val="both"/>
      </w:pPr>
    </w:p>
    <w:p w14:paraId="2CD7B0CF" w14:textId="77777777" w:rsidR="00574DDA" w:rsidRDefault="00574DDA" w:rsidP="00574DDA">
      <w:pPr>
        <w:spacing w:after="240" w:line="240" w:lineRule="auto"/>
        <w:jc w:val="both"/>
      </w:pPr>
    </w:p>
    <w:p w14:paraId="2FF282B8" w14:textId="03231FE6" w:rsidR="00574DDA" w:rsidRPr="00574DDA" w:rsidRDefault="00574DDA" w:rsidP="006E25B1">
      <w:pPr>
        <w:pStyle w:val="Ttulo1"/>
        <w:spacing w:before="0" w:after="360" w:line="240" w:lineRule="auto"/>
        <w:jc w:val="center"/>
        <w:rPr>
          <w:rFonts w:ascii="Arial" w:hAnsi="Arial"/>
          <w:color w:val="000000" w:themeColor="text1"/>
        </w:rPr>
      </w:pPr>
      <w:bookmarkStart w:id="20" w:name="_Toc229518057"/>
      <w:r w:rsidRPr="00574DDA">
        <w:rPr>
          <w:rFonts w:ascii="Arial" w:hAnsi="Arial"/>
          <w:color w:val="000000" w:themeColor="text1"/>
        </w:rPr>
        <w:t>11. CRONOGRAMA DE ACTIVIDADES</w:t>
      </w:r>
      <w:bookmarkEnd w:id="20"/>
    </w:p>
    <w:p w14:paraId="0A4C6A3F" w14:textId="12AD5814" w:rsidR="00896A99" w:rsidRPr="00EA4640" w:rsidRDefault="00896A99" w:rsidP="00896A99">
      <w:pPr>
        <w:spacing w:after="240" w:line="240" w:lineRule="auto"/>
        <w:jc w:val="both"/>
        <w:rPr>
          <w:lang w:val="es-CO"/>
        </w:rPr>
      </w:pPr>
      <w:r w:rsidRPr="00EA4640">
        <w:rPr>
          <w:lang w:val="es-CO"/>
        </w:rPr>
        <w:t>El siguiente cronograma de actividades detalla las tareas ejecutadas para el desarrollo del proyecto Sistema de Gestión y Trazabilidad de Historias Clínicas (SIGET-HC), incluyendo la fase, la actividad específica, la duración asignada en meses, las semanas estimadas y el responsable de su realización.</w:t>
      </w:r>
      <w:r>
        <w:br/>
      </w:r>
    </w:p>
    <w:tbl>
      <w:tblPr>
        <w:tblW w:w="0" w:type="auto"/>
        <w:jc w:val="center"/>
        <w:tblCellMar>
          <w:top w:w="15" w:type="dxa"/>
          <w:left w:w="15" w:type="dxa"/>
          <w:bottom w:w="15" w:type="dxa"/>
          <w:right w:w="15" w:type="dxa"/>
        </w:tblCellMar>
        <w:tblLook w:val="04A0" w:firstRow="1" w:lastRow="0" w:firstColumn="1" w:lastColumn="0" w:noHBand="0" w:noVBand="1"/>
      </w:tblPr>
      <w:tblGrid>
        <w:gridCol w:w="1858"/>
        <w:gridCol w:w="2687"/>
        <w:gridCol w:w="1194"/>
        <w:gridCol w:w="1171"/>
        <w:gridCol w:w="1958"/>
      </w:tblGrid>
      <w:tr w:rsidR="00896A99" w:rsidRPr="00717E76" w14:paraId="2B42B8CB" w14:textId="77777777" w:rsidTr="00916418">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173A6B"/>
            <w:vAlign w:val="center"/>
            <w:hideMark/>
          </w:tcPr>
          <w:p w14:paraId="3094B5B9"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FFFFFF"/>
                <w:szCs w:val="24"/>
                <w:lang w:val="es-CO" w:eastAsia="es-CO"/>
              </w:rPr>
              <w:t>Fase</w:t>
            </w:r>
          </w:p>
        </w:tc>
        <w:tc>
          <w:tcPr>
            <w:tcW w:w="0" w:type="auto"/>
            <w:tcBorders>
              <w:top w:val="outset" w:sz="6" w:space="0" w:color="auto"/>
              <w:left w:val="outset" w:sz="6" w:space="0" w:color="auto"/>
              <w:bottom w:val="outset" w:sz="6" w:space="0" w:color="auto"/>
              <w:right w:val="outset" w:sz="6" w:space="0" w:color="auto"/>
            </w:tcBorders>
            <w:shd w:val="clear" w:color="auto" w:fill="173A6B"/>
            <w:vAlign w:val="center"/>
            <w:hideMark/>
          </w:tcPr>
          <w:p w14:paraId="540C54F2"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FFFFFF"/>
                <w:szCs w:val="24"/>
                <w:lang w:val="es-CO" w:eastAsia="es-CO"/>
              </w:rPr>
              <w:t>Actividad</w:t>
            </w:r>
          </w:p>
        </w:tc>
        <w:tc>
          <w:tcPr>
            <w:tcW w:w="0" w:type="auto"/>
            <w:tcBorders>
              <w:top w:val="outset" w:sz="6" w:space="0" w:color="auto"/>
              <w:left w:val="outset" w:sz="6" w:space="0" w:color="auto"/>
              <w:bottom w:val="outset" w:sz="6" w:space="0" w:color="auto"/>
              <w:right w:val="outset" w:sz="6" w:space="0" w:color="auto"/>
            </w:tcBorders>
            <w:shd w:val="clear" w:color="auto" w:fill="173A6B"/>
            <w:vAlign w:val="center"/>
            <w:hideMark/>
          </w:tcPr>
          <w:p w14:paraId="7823A07A"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FFFFFF"/>
                <w:szCs w:val="24"/>
                <w:lang w:val="es-CO" w:eastAsia="es-CO"/>
              </w:rPr>
              <w:t>Duración (meses)</w:t>
            </w:r>
          </w:p>
        </w:tc>
        <w:tc>
          <w:tcPr>
            <w:tcW w:w="0" w:type="auto"/>
            <w:tcBorders>
              <w:top w:val="outset" w:sz="6" w:space="0" w:color="auto"/>
              <w:left w:val="outset" w:sz="6" w:space="0" w:color="auto"/>
              <w:bottom w:val="outset" w:sz="6" w:space="0" w:color="auto"/>
              <w:right w:val="outset" w:sz="6" w:space="0" w:color="auto"/>
            </w:tcBorders>
            <w:shd w:val="clear" w:color="auto" w:fill="173A6B"/>
            <w:vAlign w:val="center"/>
            <w:hideMark/>
          </w:tcPr>
          <w:p w14:paraId="09D05CFD"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FFFFFF"/>
                <w:szCs w:val="24"/>
                <w:lang w:val="es-CO" w:eastAsia="es-CO"/>
              </w:rPr>
              <w:t>Semanas</w:t>
            </w:r>
          </w:p>
        </w:tc>
        <w:tc>
          <w:tcPr>
            <w:tcW w:w="0" w:type="auto"/>
            <w:tcBorders>
              <w:top w:val="outset" w:sz="6" w:space="0" w:color="auto"/>
              <w:left w:val="outset" w:sz="6" w:space="0" w:color="auto"/>
              <w:bottom w:val="outset" w:sz="6" w:space="0" w:color="auto"/>
              <w:right w:val="outset" w:sz="6" w:space="0" w:color="auto"/>
            </w:tcBorders>
            <w:shd w:val="clear" w:color="auto" w:fill="173A6B"/>
            <w:vAlign w:val="center"/>
            <w:hideMark/>
          </w:tcPr>
          <w:p w14:paraId="198C025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FFFFFF"/>
                <w:szCs w:val="24"/>
                <w:lang w:val="es-CO" w:eastAsia="es-CO"/>
              </w:rPr>
              <w:t>Responsable</w:t>
            </w:r>
          </w:p>
        </w:tc>
      </w:tr>
      <w:tr w:rsidR="00896A99" w:rsidRPr="00717E76" w14:paraId="261100C2"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CFEAF7"/>
            <w:vAlign w:val="center"/>
            <w:hideMark/>
          </w:tcPr>
          <w:p w14:paraId="39B820E2"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000000"/>
                <w:szCs w:val="24"/>
                <w:lang w:val="es-CO" w:eastAsia="es-CO"/>
              </w:rPr>
              <w:t>Análisis</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67D24F79"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Levantamiento de requerimientos en ventanilla</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0A3FB8D7"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1</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49A2C874"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1–2</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04F0D46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4BD0D5FD"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F4F8FC"/>
            <w:vAlign w:val="center"/>
            <w:hideMark/>
          </w:tcPr>
          <w:p w14:paraId="7556D2B0"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lastRenderedPageBreak/>
              <w:t>Análisis</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1EDD9D54"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Entrevistas con el personal de ventanilla</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36E96EDE"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1</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344EFBD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2–3</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55201BA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0021CB8E" w14:textId="77777777" w:rsidTr="00916418">
        <w:trPr>
          <w:jc w:val="center"/>
        </w:trPr>
        <w:tc>
          <w:tcPr>
            <w:tcW w:w="0" w:type="auto"/>
            <w:tcBorders>
              <w:top w:val="nil"/>
              <w:left w:val="outset" w:sz="6" w:space="0" w:color="auto"/>
              <w:bottom w:val="outset" w:sz="6" w:space="0" w:color="auto"/>
              <w:right w:val="outset" w:sz="6" w:space="0" w:color="auto"/>
            </w:tcBorders>
            <w:vAlign w:val="center"/>
            <w:hideMark/>
          </w:tcPr>
          <w:p w14:paraId="25AE3755"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Análisis</w:t>
            </w:r>
          </w:p>
        </w:tc>
        <w:tc>
          <w:tcPr>
            <w:tcW w:w="0" w:type="auto"/>
            <w:tcBorders>
              <w:top w:val="nil"/>
              <w:left w:val="outset" w:sz="6" w:space="0" w:color="auto"/>
              <w:bottom w:val="outset" w:sz="6" w:space="0" w:color="auto"/>
              <w:right w:val="outset" w:sz="6" w:space="0" w:color="auto"/>
            </w:tcBorders>
            <w:vAlign w:val="center"/>
            <w:hideMark/>
          </w:tcPr>
          <w:p w14:paraId="278D8B5A"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Análisis del proceso actual y documentación de requerimientos funcionales y no funcionales</w:t>
            </w:r>
          </w:p>
        </w:tc>
        <w:tc>
          <w:tcPr>
            <w:tcW w:w="0" w:type="auto"/>
            <w:tcBorders>
              <w:top w:val="nil"/>
              <w:left w:val="outset" w:sz="6" w:space="0" w:color="auto"/>
              <w:bottom w:val="outset" w:sz="6" w:space="0" w:color="auto"/>
              <w:right w:val="outset" w:sz="6" w:space="0" w:color="auto"/>
            </w:tcBorders>
            <w:vAlign w:val="center"/>
            <w:hideMark/>
          </w:tcPr>
          <w:p w14:paraId="7C27BC8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1</w:t>
            </w:r>
          </w:p>
        </w:tc>
        <w:tc>
          <w:tcPr>
            <w:tcW w:w="0" w:type="auto"/>
            <w:tcBorders>
              <w:top w:val="nil"/>
              <w:left w:val="outset" w:sz="6" w:space="0" w:color="auto"/>
              <w:bottom w:val="outset" w:sz="6" w:space="0" w:color="auto"/>
              <w:right w:val="outset" w:sz="6" w:space="0" w:color="auto"/>
            </w:tcBorders>
            <w:vAlign w:val="center"/>
            <w:hideMark/>
          </w:tcPr>
          <w:p w14:paraId="1B77A5A4"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3–4</w:t>
            </w:r>
          </w:p>
        </w:tc>
        <w:tc>
          <w:tcPr>
            <w:tcW w:w="0" w:type="auto"/>
            <w:tcBorders>
              <w:top w:val="nil"/>
              <w:left w:val="outset" w:sz="6" w:space="0" w:color="auto"/>
              <w:bottom w:val="outset" w:sz="6" w:space="0" w:color="auto"/>
              <w:right w:val="outset" w:sz="6" w:space="0" w:color="auto"/>
            </w:tcBorders>
            <w:vAlign w:val="center"/>
            <w:hideMark/>
          </w:tcPr>
          <w:p w14:paraId="581A32F5"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 / Tutor empresarial</w:t>
            </w:r>
          </w:p>
        </w:tc>
      </w:tr>
      <w:tr w:rsidR="00896A99" w:rsidRPr="00717E76" w14:paraId="797550B6"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CFEAF7"/>
            <w:vAlign w:val="center"/>
            <w:hideMark/>
          </w:tcPr>
          <w:p w14:paraId="2B8AC54D"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000000"/>
                <w:szCs w:val="24"/>
                <w:lang w:val="es-CO" w:eastAsia="es-CO"/>
              </w:rPr>
              <w:t>Diseño</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05BFF617"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Diseño de la arquitectura del sistema (cliente-servidor)</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30508D6C"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2</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1D4E4380"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5–6</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5E80421E"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7F233FE6" w14:textId="77777777" w:rsidTr="00916418">
        <w:trPr>
          <w:jc w:val="center"/>
        </w:trPr>
        <w:tc>
          <w:tcPr>
            <w:tcW w:w="0" w:type="auto"/>
            <w:tcBorders>
              <w:top w:val="nil"/>
              <w:left w:val="outset" w:sz="6" w:space="0" w:color="auto"/>
              <w:bottom w:val="outset" w:sz="6" w:space="0" w:color="auto"/>
              <w:right w:val="outset" w:sz="6" w:space="0" w:color="auto"/>
            </w:tcBorders>
            <w:vAlign w:val="center"/>
            <w:hideMark/>
          </w:tcPr>
          <w:p w14:paraId="24A651D3"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Diseño</w:t>
            </w:r>
          </w:p>
        </w:tc>
        <w:tc>
          <w:tcPr>
            <w:tcW w:w="0" w:type="auto"/>
            <w:tcBorders>
              <w:top w:val="nil"/>
              <w:left w:val="outset" w:sz="6" w:space="0" w:color="auto"/>
              <w:bottom w:val="outset" w:sz="6" w:space="0" w:color="auto"/>
              <w:right w:val="outset" w:sz="6" w:space="0" w:color="auto"/>
            </w:tcBorders>
            <w:vAlign w:val="center"/>
            <w:hideMark/>
          </w:tcPr>
          <w:p w14:paraId="1B9DE14C"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Modelado de la base de datos y diccionario de datos</w:t>
            </w:r>
          </w:p>
        </w:tc>
        <w:tc>
          <w:tcPr>
            <w:tcW w:w="0" w:type="auto"/>
            <w:tcBorders>
              <w:top w:val="nil"/>
              <w:left w:val="outset" w:sz="6" w:space="0" w:color="auto"/>
              <w:bottom w:val="outset" w:sz="6" w:space="0" w:color="auto"/>
              <w:right w:val="outset" w:sz="6" w:space="0" w:color="auto"/>
            </w:tcBorders>
            <w:vAlign w:val="center"/>
            <w:hideMark/>
          </w:tcPr>
          <w:p w14:paraId="12D8EBB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2</w:t>
            </w:r>
          </w:p>
        </w:tc>
        <w:tc>
          <w:tcPr>
            <w:tcW w:w="0" w:type="auto"/>
            <w:tcBorders>
              <w:top w:val="nil"/>
              <w:left w:val="outset" w:sz="6" w:space="0" w:color="auto"/>
              <w:bottom w:val="outset" w:sz="6" w:space="0" w:color="auto"/>
              <w:right w:val="outset" w:sz="6" w:space="0" w:color="auto"/>
            </w:tcBorders>
            <w:vAlign w:val="center"/>
            <w:hideMark/>
          </w:tcPr>
          <w:p w14:paraId="26D698EE"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6–7</w:t>
            </w:r>
          </w:p>
        </w:tc>
        <w:tc>
          <w:tcPr>
            <w:tcW w:w="0" w:type="auto"/>
            <w:tcBorders>
              <w:top w:val="nil"/>
              <w:left w:val="outset" w:sz="6" w:space="0" w:color="auto"/>
              <w:bottom w:val="outset" w:sz="6" w:space="0" w:color="auto"/>
              <w:right w:val="outset" w:sz="6" w:space="0" w:color="auto"/>
            </w:tcBorders>
            <w:vAlign w:val="center"/>
            <w:hideMark/>
          </w:tcPr>
          <w:p w14:paraId="11B59BB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60133BE9"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F4F8FC"/>
            <w:vAlign w:val="center"/>
            <w:hideMark/>
          </w:tcPr>
          <w:p w14:paraId="06574FE5"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Diseño</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5EA0C90D"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Prototipado de interfaces de usuario y validación con ventanilla</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594DCECA"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2</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1902F7C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7–8</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21E818FC"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 / Personal de ventanilla</w:t>
            </w:r>
          </w:p>
        </w:tc>
      </w:tr>
      <w:tr w:rsidR="00896A99" w:rsidRPr="00717E76" w14:paraId="0BF97A46"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CFEAF7"/>
            <w:vAlign w:val="center"/>
            <w:hideMark/>
          </w:tcPr>
          <w:p w14:paraId="5CEE349B"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000000"/>
                <w:szCs w:val="24"/>
                <w:lang w:val="es-CO" w:eastAsia="es-CO"/>
              </w:rPr>
              <w:t>Desarrollo</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39650BC8"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 xml:space="preserve">Configuración del entorno y proyecto base (Django + </w:t>
            </w:r>
            <w:proofErr w:type="spellStart"/>
            <w:r w:rsidRPr="00717E76">
              <w:rPr>
                <w:rFonts w:eastAsia="MS Mincho" w:cs="Times New Roman"/>
                <w:color w:val="000000"/>
                <w:szCs w:val="24"/>
                <w:lang w:val="es-CO" w:eastAsia="es-CO"/>
              </w:rPr>
              <w:t>React</w:t>
            </w:r>
            <w:proofErr w:type="spellEnd"/>
            <w:r w:rsidRPr="00717E76">
              <w:rPr>
                <w:rFonts w:eastAsia="MS Mincho" w:cs="Times New Roman"/>
                <w:color w:val="000000"/>
                <w:szCs w:val="24"/>
                <w:lang w:val="es-CO" w:eastAsia="es-CO"/>
              </w:rPr>
              <w:t>)</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7481B997"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3</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2FB9D01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9</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066FD98C"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170C52D9"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F4F8FC"/>
            <w:vAlign w:val="center"/>
            <w:hideMark/>
          </w:tcPr>
          <w:p w14:paraId="7CD47B8F"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7E951CA0"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 del módulo de usuarios y autenticación JWT</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397813BF"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3</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E9A565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9–10</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11EEF3D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0895BB97" w14:textId="77777777" w:rsidTr="00916418">
        <w:trPr>
          <w:jc w:val="center"/>
        </w:trPr>
        <w:tc>
          <w:tcPr>
            <w:tcW w:w="0" w:type="auto"/>
            <w:tcBorders>
              <w:top w:val="nil"/>
              <w:left w:val="outset" w:sz="6" w:space="0" w:color="auto"/>
              <w:bottom w:val="outset" w:sz="6" w:space="0" w:color="auto"/>
              <w:right w:val="outset" w:sz="6" w:space="0" w:color="auto"/>
            </w:tcBorders>
            <w:vAlign w:val="center"/>
            <w:hideMark/>
          </w:tcPr>
          <w:p w14:paraId="4ED311F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w:t>
            </w:r>
          </w:p>
        </w:tc>
        <w:tc>
          <w:tcPr>
            <w:tcW w:w="0" w:type="auto"/>
            <w:tcBorders>
              <w:top w:val="nil"/>
              <w:left w:val="outset" w:sz="6" w:space="0" w:color="auto"/>
              <w:bottom w:val="outset" w:sz="6" w:space="0" w:color="auto"/>
              <w:right w:val="outset" w:sz="6" w:space="0" w:color="auto"/>
            </w:tcBorders>
            <w:vAlign w:val="center"/>
            <w:hideMark/>
          </w:tcPr>
          <w:p w14:paraId="12652758"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 xml:space="preserve">Desarrollo del módulo de pacientes e integración con </w:t>
            </w:r>
            <w:proofErr w:type="spellStart"/>
            <w:r w:rsidRPr="00717E76">
              <w:rPr>
                <w:rFonts w:eastAsia="MS Mincho" w:cs="Times New Roman"/>
                <w:color w:val="000000"/>
                <w:szCs w:val="24"/>
                <w:lang w:val="es-CO" w:eastAsia="es-CO"/>
              </w:rPr>
              <w:t>Verifik</w:t>
            </w:r>
            <w:proofErr w:type="spellEnd"/>
          </w:p>
        </w:tc>
        <w:tc>
          <w:tcPr>
            <w:tcW w:w="0" w:type="auto"/>
            <w:tcBorders>
              <w:top w:val="nil"/>
              <w:left w:val="outset" w:sz="6" w:space="0" w:color="auto"/>
              <w:bottom w:val="outset" w:sz="6" w:space="0" w:color="auto"/>
              <w:right w:val="outset" w:sz="6" w:space="0" w:color="auto"/>
            </w:tcBorders>
            <w:vAlign w:val="center"/>
            <w:hideMark/>
          </w:tcPr>
          <w:p w14:paraId="4DA3230D"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3</w:t>
            </w:r>
          </w:p>
        </w:tc>
        <w:tc>
          <w:tcPr>
            <w:tcW w:w="0" w:type="auto"/>
            <w:tcBorders>
              <w:top w:val="nil"/>
              <w:left w:val="outset" w:sz="6" w:space="0" w:color="auto"/>
              <w:bottom w:val="outset" w:sz="6" w:space="0" w:color="auto"/>
              <w:right w:val="outset" w:sz="6" w:space="0" w:color="auto"/>
            </w:tcBorders>
            <w:vAlign w:val="center"/>
            <w:hideMark/>
          </w:tcPr>
          <w:p w14:paraId="0684798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10–12</w:t>
            </w:r>
          </w:p>
        </w:tc>
        <w:tc>
          <w:tcPr>
            <w:tcW w:w="0" w:type="auto"/>
            <w:tcBorders>
              <w:top w:val="nil"/>
              <w:left w:val="outset" w:sz="6" w:space="0" w:color="auto"/>
              <w:bottom w:val="outset" w:sz="6" w:space="0" w:color="auto"/>
              <w:right w:val="outset" w:sz="6" w:space="0" w:color="auto"/>
            </w:tcBorders>
            <w:vAlign w:val="center"/>
            <w:hideMark/>
          </w:tcPr>
          <w:p w14:paraId="2336CE5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461F0948"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F4F8FC"/>
            <w:vAlign w:val="center"/>
            <w:hideMark/>
          </w:tcPr>
          <w:p w14:paraId="734A523D"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0541EBD2"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 del módulo de solicitudes y flujo de estados</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D007BEE"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4</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269F2C7C"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13–15</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37A4E6A"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0B325040" w14:textId="77777777" w:rsidTr="00916418">
        <w:trPr>
          <w:jc w:val="center"/>
        </w:trPr>
        <w:tc>
          <w:tcPr>
            <w:tcW w:w="0" w:type="auto"/>
            <w:tcBorders>
              <w:top w:val="nil"/>
              <w:left w:val="outset" w:sz="6" w:space="0" w:color="auto"/>
              <w:bottom w:val="outset" w:sz="6" w:space="0" w:color="auto"/>
              <w:right w:val="outset" w:sz="6" w:space="0" w:color="auto"/>
            </w:tcBorders>
            <w:vAlign w:val="center"/>
            <w:hideMark/>
          </w:tcPr>
          <w:p w14:paraId="2FB3E1A7"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w:t>
            </w:r>
          </w:p>
        </w:tc>
        <w:tc>
          <w:tcPr>
            <w:tcW w:w="0" w:type="auto"/>
            <w:tcBorders>
              <w:top w:val="nil"/>
              <w:left w:val="outset" w:sz="6" w:space="0" w:color="auto"/>
              <w:bottom w:val="outset" w:sz="6" w:space="0" w:color="auto"/>
              <w:right w:val="outset" w:sz="6" w:space="0" w:color="auto"/>
            </w:tcBorders>
            <w:vAlign w:val="center"/>
            <w:hideMark/>
          </w:tcPr>
          <w:p w14:paraId="22E49CFC"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 del módulo de bitácora de auditoría</w:t>
            </w:r>
          </w:p>
        </w:tc>
        <w:tc>
          <w:tcPr>
            <w:tcW w:w="0" w:type="auto"/>
            <w:tcBorders>
              <w:top w:val="nil"/>
              <w:left w:val="outset" w:sz="6" w:space="0" w:color="auto"/>
              <w:bottom w:val="outset" w:sz="6" w:space="0" w:color="auto"/>
              <w:right w:val="outset" w:sz="6" w:space="0" w:color="auto"/>
            </w:tcBorders>
            <w:vAlign w:val="center"/>
            <w:hideMark/>
          </w:tcPr>
          <w:p w14:paraId="376736CE"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4</w:t>
            </w:r>
          </w:p>
        </w:tc>
        <w:tc>
          <w:tcPr>
            <w:tcW w:w="0" w:type="auto"/>
            <w:tcBorders>
              <w:top w:val="nil"/>
              <w:left w:val="outset" w:sz="6" w:space="0" w:color="auto"/>
              <w:bottom w:val="outset" w:sz="6" w:space="0" w:color="auto"/>
              <w:right w:val="outset" w:sz="6" w:space="0" w:color="auto"/>
            </w:tcBorders>
            <w:vAlign w:val="center"/>
            <w:hideMark/>
          </w:tcPr>
          <w:p w14:paraId="0DAE4CB7"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16</w:t>
            </w:r>
          </w:p>
        </w:tc>
        <w:tc>
          <w:tcPr>
            <w:tcW w:w="0" w:type="auto"/>
            <w:tcBorders>
              <w:top w:val="nil"/>
              <w:left w:val="outset" w:sz="6" w:space="0" w:color="auto"/>
              <w:bottom w:val="outset" w:sz="6" w:space="0" w:color="auto"/>
              <w:right w:val="outset" w:sz="6" w:space="0" w:color="auto"/>
            </w:tcBorders>
            <w:vAlign w:val="center"/>
            <w:hideMark/>
          </w:tcPr>
          <w:p w14:paraId="72C1ADB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0EB2DC1E"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F4F8FC"/>
            <w:vAlign w:val="center"/>
            <w:hideMark/>
          </w:tcPr>
          <w:p w14:paraId="243D6A03"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6318C8DC"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Desarrollo del módulo de reportes y exportación a Excel</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8DE7C9C"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5</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1A5F3A9A"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17–18</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5257D5D3"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2652AAB3"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CFEAF7"/>
            <w:vAlign w:val="center"/>
            <w:hideMark/>
          </w:tcPr>
          <w:p w14:paraId="7EB323EA"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000000"/>
                <w:szCs w:val="24"/>
                <w:lang w:val="es-CO" w:eastAsia="es-CO"/>
              </w:rPr>
              <w:t>Pruebas</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3975D0FA"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Pruebas funcionales internas de cada módulo</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77DEE22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5</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3C97027B"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Semanas 18–19</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0846FC8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35A4B28D"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F4F8FC"/>
            <w:vAlign w:val="center"/>
            <w:hideMark/>
          </w:tcPr>
          <w:p w14:paraId="4C6B5ED5"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lastRenderedPageBreak/>
              <w:t>Pruebas</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E21E7FF"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Pruebas de integración entre módulos</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05CDFA95"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5</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A12CA8B"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20</w:t>
            </w:r>
          </w:p>
        </w:tc>
        <w:tc>
          <w:tcPr>
            <w:tcW w:w="0" w:type="auto"/>
            <w:tcBorders>
              <w:top w:val="nil"/>
              <w:left w:val="outset" w:sz="6" w:space="0" w:color="auto"/>
              <w:bottom w:val="outset" w:sz="6" w:space="0" w:color="auto"/>
              <w:right w:val="outset" w:sz="6" w:space="0" w:color="auto"/>
            </w:tcBorders>
            <w:shd w:val="clear" w:color="auto" w:fill="F4F8FC"/>
            <w:vAlign w:val="center"/>
            <w:hideMark/>
          </w:tcPr>
          <w:p w14:paraId="4DF11AF9"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3672F98B" w14:textId="77777777" w:rsidTr="00916418">
        <w:trPr>
          <w:jc w:val="center"/>
        </w:trPr>
        <w:tc>
          <w:tcPr>
            <w:tcW w:w="0" w:type="auto"/>
            <w:tcBorders>
              <w:top w:val="nil"/>
              <w:left w:val="outset" w:sz="6" w:space="0" w:color="auto"/>
              <w:bottom w:val="outset" w:sz="6" w:space="0" w:color="auto"/>
              <w:right w:val="outset" w:sz="6" w:space="0" w:color="auto"/>
            </w:tcBorders>
            <w:vAlign w:val="center"/>
            <w:hideMark/>
          </w:tcPr>
          <w:p w14:paraId="0A629AE0"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Pruebas</w:t>
            </w:r>
          </w:p>
        </w:tc>
        <w:tc>
          <w:tcPr>
            <w:tcW w:w="0" w:type="auto"/>
            <w:tcBorders>
              <w:top w:val="nil"/>
              <w:left w:val="outset" w:sz="6" w:space="0" w:color="auto"/>
              <w:bottom w:val="outset" w:sz="6" w:space="0" w:color="auto"/>
              <w:right w:val="outset" w:sz="6" w:space="0" w:color="auto"/>
            </w:tcBorders>
            <w:vAlign w:val="center"/>
            <w:hideMark/>
          </w:tcPr>
          <w:p w14:paraId="03DC3A14"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Pruebas de aceptación con el personal de ventanilla</w:t>
            </w:r>
          </w:p>
        </w:tc>
        <w:tc>
          <w:tcPr>
            <w:tcW w:w="0" w:type="auto"/>
            <w:tcBorders>
              <w:top w:val="nil"/>
              <w:left w:val="outset" w:sz="6" w:space="0" w:color="auto"/>
              <w:bottom w:val="outset" w:sz="6" w:space="0" w:color="auto"/>
              <w:right w:val="outset" w:sz="6" w:space="0" w:color="auto"/>
            </w:tcBorders>
            <w:vAlign w:val="center"/>
            <w:hideMark/>
          </w:tcPr>
          <w:p w14:paraId="32ACB54F"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6</w:t>
            </w:r>
          </w:p>
        </w:tc>
        <w:tc>
          <w:tcPr>
            <w:tcW w:w="0" w:type="auto"/>
            <w:tcBorders>
              <w:top w:val="nil"/>
              <w:left w:val="outset" w:sz="6" w:space="0" w:color="auto"/>
              <w:bottom w:val="outset" w:sz="6" w:space="0" w:color="auto"/>
              <w:right w:val="outset" w:sz="6" w:space="0" w:color="auto"/>
            </w:tcBorders>
            <w:vAlign w:val="center"/>
            <w:hideMark/>
          </w:tcPr>
          <w:p w14:paraId="26B45957"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21</w:t>
            </w:r>
          </w:p>
        </w:tc>
        <w:tc>
          <w:tcPr>
            <w:tcW w:w="0" w:type="auto"/>
            <w:tcBorders>
              <w:top w:val="nil"/>
              <w:left w:val="outset" w:sz="6" w:space="0" w:color="auto"/>
              <w:bottom w:val="outset" w:sz="6" w:space="0" w:color="auto"/>
              <w:right w:val="outset" w:sz="6" w:space="0" w:color="auto"/>
            </w:tcBorders>
            <w:vAlign w:val="center"/>
            <w:hideMark/>
          </w:tcPr>
          <w:p w14:paraId="6FD41693"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 / Personal de ventanilla</w:t>
            </w:r>
          </w:p>
        </w:tc>
      </w:tr>
      <w:tr w:rsidR="00896A99" w:rsidRPr="00717E76" w14:paraId="0E81917A"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CFEAF7"/>
            <w:vAlign w:val="center"/>
            <w:hideMark/>
          </w:tcPr>
          <w:p w14:paraId="73DC11F3"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000000"/>
                <w:szCs w:val="24"/>
                <w:lang w:val="es-CO" w:eastAsia="es-CO"/>
              </w:rPr>
              <w:t>Implementación</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5CA989EB"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 xml:space="preserve">Despliegue del sistema en la infraestructura de la Clínica </w:t>
            </w:r>
            <w:proofErr w:type="spellStart"/>
            <w:r w:rsidRPr="00717E76">
              <w:rPr>
                <w:rFonts w:eastAsia="MS Mincho" w:cs="Times New Roman"/>
                <w:color w:val="000000"/>
                <w:szCs w:val="24"/>
                <w:lang w:val="es-CO" w:eastAsia="es-CO"/>
              </w:rPr>
              <w:t>Junical</w:t>
            </w:r>
            <w:proofErr w:type="spellEnd"/>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6F1CD2E9"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6</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3FD42CFB"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22</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49CE683C"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 / Tutor empresarial</w:t>
            </w:r>
          </w:p>
        </w:tc>
      </w:tr>
      <w:tr w:rsidR="00896A99" w:rsidRPr="00717E76" w14:paraId="5D8D31F8" w14:textId="77777777" w:rsidTr="00916418">
        <w:trPr>
          <w:jc w:val="center"/>
        </w:trPr>
        <w:tc>
          <w:tcPr>
            <w:tcW w:w="0" w:type="auto"/>
            <w:tcBorders>
              <w:top w:val="nil"/>
              <w:left w:val="outset" w:sz="6" w:space="0" w:color="auto"/>
              <w:bottom w:val="outset" w:sz="6" w:space="0" w:color="auto"/>
              <w:right w:val="outset" w:sz="6" w:space="0" w:color="auto"/>
            </w:tcBorders>
            <w:vAlign w:val="center"/>
            <w:hideMark/>
          </w:tcPr>
          <w:p w14:paraId="1BB6BA55"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Implementación</w:t>
            </w:r>
          </w:p>
        </w:tc>
        <w:tc>
          <w:tcPr>
            <w:tcW w:w="0" w:type="auto"/>
            <w:tcBorders>
              <w:top w:val="nil"/>
              <w:left w:val="outset" w:sz="6" w:space="0" w:color="auto"/>
              <w:bottom w:val="outset" w:sz="6" w:space="0" w:color="auto"/>
              <w:right w:val="outset" w:sz="6" w:space="0" w:color="auto"/>
            </w:tcBorders>
            <w:vAlign w:val="center"/>
            <w:hideMark/>
          </w:tcPr>
          <w:p w14:paraId="4C170D85"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Capacitación al personal de ventanilla</w:t>
            </w:r>
          </w:p>
        </w:tc>
        <w:tc>
          <w:tcPr>
            <w:tcW w:w="0" w:type="auto"/>
            <w:tcBorders>
              <w:top w:val="nil"/>
              <w:left w:val="outset" w:sz="6" w:space="0" w:color="auto"/>
              <w:bottom w:val="outset" w:sz="6" w:space="0" w:color="auto"/>
              <w:right w:val="outset" w:sz="6" w:space="0" w:color="auto"/>
            </w:tcBorders>
            <w:vAlign w:val="center"/>
            <w:hideMark/>
          </w:tcPr>
          <w:p w14:paraId="2B6E7B7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6</w:t>
            </w:r>
          </w:p>
        </w:tc>
        <w:tc>
          <w:tcPr>
            <w:tcW w:w="0" w:type="auto"/>
            <w:tcBorders>
              <w:top w:val="nil"/>
              <w:left w:val="outset" w:sz="6" w:space="0" w:color="auto"/>
              <w:bottom w:val="outset" w:sz="6" w:space="0" w:color="auto"/>
              <w:right w:val="outset" w:sz="6" w:space="0" w:color="auto"/>
            </w:tcBorders>
            <w:vAlign w:val="center"/>
            <w:hideMark/>
          </w:tcPr>
          <w:p w14:paraId="4883370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23</w:t>
            </w:r>
          </w:p>
        </w:tc>
        <w:tc>
          <w:tcPr>
            <w:tcW w:w="0" w:type="auto"/>
            <w:tcBorders>
              <w:top w:val="nil"/>
              <w:left w:val="outset" w:sz="6" w:space="0" w:color="auto"/>
              <w:bottom w:val="outset" w:sz="6" w:space="0" w:color="auto"/>
              <w:right w:val="outset" w:sz="6" w:space="0" w:color="auto"/>
            </w:tcBorders>
            <w:vAlign w:val="center"/>
            <w:hideMark/>
          </w:tcPr>
          <w:p w14:paraId="6CE30D96"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w:t>
            </w:r>
          </w:p>
        </w:tc>
      </w:tr>
      <w:tr w:rsidR="00896A99" w:rsidRPr="00717E76" w14:paraId="2D3A7114" w14:textId="77777777" w:rsidTr="00916418">
        <w:trPr>
          <w:jc w:val="center"/>
        </w:trPr>
        <w:tc>
          <w:tcPr>
            <w:tcW w:w="0" w:type="auto"/>
            <w:tcBorders>
              <w:top w:val="nil"/>
              <w:left w:val="outset" w:sz="6" w:space="0" w:color="auto"/>
              <w:bottom w:val="outset" w:sz="6" w:space="0" w:color="auto"/>
              <w:right w:val="outset" w:sz="6" w:space="0" w:color="auto"/>
            </w:tcBorders>
            <w:shd w:val="clear" w:color="auto" w:fill="CFEAF7"/>
            <w:vAlign w:val="center"/>
            <w:hideMark/>
          </w:tcPr>
          <w:p w14:paraId="0CC2E850"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b/>
                <w:color w:val="000000"/>
                <w:szCs w:val="24"/>
                <w:lang w:val="es-CO" w:eastAsia="es-CO"/>
              </w:rPr>
              <w:t>Cierre</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2C570A26" w14:textId="77777777" w:rsidR="00896A99" w:rsidRPr="00717E76" w:rsidRDefault="00896A99" w:rsidP="00916418">
            <w:pPr>
              <w:spacing w:before="100" w:beforeAutospacing="1" w:after="100" w:afterAutospacing="1" w:line="273" w:lineRule="auto"/>
              <w:rPr>
                <w:rFonts w:ascii="Cambria" w:eastAsia="MS Mincho" w:hAnsi="Cambria" w:cs="Times New Roman"/>
                <w:szCs w:val="24"/>
                <w:lang w:val="es-CO" w:eastAsia="es-CO"/>
              </w:rPr>
            </w:pPr>
            <w:r w:rsidRPr="00717E76">
              <w:rPr>
                <w:rFonts w:eastAsia="MS Mincho" w:cs="Times New Roman"/>
                <w:color w:val="000000"/>
                <w:szCs w:val="24"/>
                <w:lang w:val="es-CO" w:eastAsia="es-CO"/>
              </w:rPr>
              <w:t>Entrega de la documentación técnica, manual de usuario e informe final</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222D196A"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Mes 6</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3734C788"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Semana 24</w:t>
            </w:r>
          </w:p>
        </w:tc>
        <w:tc>
          <w:tcPr>
            <w:tcW w:w="0" w:type="auto"/>
            <w:tcBorders>
              <w:top w:val="nil"/>
              <w:left w:val="outset" w:sz="6" w:space="0" w:color="auto"/>
              <w:bottom w:val="outset" w:sz="6" w:space="0" w:color="auto"/>
              <w:right w:val="outset" w:sz="6" w:space="0" w:color="auto"/>
            </w:tcBorders>
            <w:shd w:val="clear" w:color="auto" w:fill="CFEAF7"/>
            <w:vAlign w:val="center"/>
            <w:hideMark/>
          </w:tcPr>
          <w:p w14:paraId="7ED785F1" w14:textId="77777777" w:rsidR="00896A99" w:rsidRPr="00717E76" w:rsidRDefault="00896A99" w:rsidP="00916418">
            <w:pPr>
              <w:spacing w:before="100" w:beforeAutospacing="1" w:after="100" w:afterAutospacing="1" w:line="273" w:lineRule="auto"/>
              <w:jc w:val="center"/>
              <w:rPr>
                <w:rFonts w:ascii="Cambria" w:eastAsia="MS Mincho" w:hAnsi="Cambria" w:cs="Times New Roman"/>
                <w:szCs w:val="24"/>
                <w:lang w:val="es-CO" w:eastAsia="es-CO"/>
              </w:rPr>
            </w:pPr>
            <w:r w:rsidRPr="00717E76">
              <w:rPr>
                <w:rFonts w:eastAsia="MS Mincho" w:cs="Times New Roman"/>
                <w:color w:val="000000"/>
                <w:szCs w:val="24"/>
                <w:lang w:val="es-CO" w:eastAsia="es-CO"/>
              </w:rPr>
              <w:t>Estudiante practicante / Tutor académico</w:t>
            </w:r>
          </w:p>
        </w:tc>
      </w:tr>
    </w:tbl>
    <w:p w14:paraId="3610CFED" w14:textId="77777777" w:rsidR="00896A99" w:rsidRPr="00EA4640" w:rsidRDefault="00896A99" w:rsidP="00896A99">
      <w:pPr>
        <w:spacing w:before="100" w:beforeAutospacing="1" w:after="100" w:afterAutospacing="1" w:line="273" w:lineRule="auto"/>
        <w:jc w:val="center"/>
        <w:rPr>
          <w:rFonts w:ascii="Cambria" w:eastAsia="MS Mincho" w:hAnsi="Cambria" w:cs="Times New Roman"/>
          <w:szCs w:val="24"/>
          <w:lang w:val="es-CO" w:eastAsia="es-CO"/>
        </w:rPr>
      </w:pPr>
      <w:r w:rsidRPr="00EA4640">
        <w:rPr>
          <w:rFonts w:eastAsia="MS Mincho" w:cs="Times New Roman"/>
          <w:i/>
          <w:szCs w:val="24"/>
          <w:lang w:val="es-CO" w:eastAsia="es-CO"/>
        </w:rPr>
        <w:t>Tabla 1. Cronograma de actividades del proyecto SIGET-HC.</w:t>
      </w:r>
    </w:p>
    <w:p w14:paraId="3E0591C3" w14:textId="77777777" w:rsidR="00896A99" w:rsidRDefault="00896A99" w:rsidP="00896A99">
      <w:pPr>
        <w:spacing w:after="240" w:line="240" w:lineRule="auto"/>
        <w:jc w:val="center"/>
      </w:pPr>
      <w:r w:rsidRPr="00EA4640">
        <w:rPr>
          <w:rFonts w:eastAsia="MS Mincho" w:cs="Times New Roman"/>
          <w:i/>
          <w:szCs w:val="24"/>
          <w:lang w:val="es-CO" w:eastAsia="es-CO"/>
        </w:rPr>
        <w:t>Fuente: elaboración propia</w:t>
      </w:r>
    </w:p>
    <w:p w14:paraId="600ADB16" w14:textId="36E264E3" w:rsidR="007C742B" w:rsidRDefault="00000000">
      <w:r>
        <w:br w:type="page"/>
      </w:r>
    </w:p>
    <w:p w14:paraId="1B83C5FE" w14:textId="77777777" w:rsidR="007C742B" w:rsidRPr="00717E76" w:rsidRDefault="00000000" w:rsidP="006E25B1">
      <w:pPr>
        <w:pStyle w:val="Ttulo1"/>
        <w:spacing w:before="0" w:after="360" w:line="240" w:lineRule="auto"/>
        <w:jc w:val="center"/>
        <w:rPr>
          <w:color w:val="000000" w:themeColor="text1"/>
        </w:rPr>
      </w:pPr>
      <w:bookmarkStart w:id="21" w:name="_Toc229518058"/>
      <w:r w:rsidRPr="00717E76">
        <w:rPr>
          <w:rFonts w:ascii="Arial" w:hAnsi="Arial"/>
          <w:color w:val="000000" w:themeColor="text1"/>
        </w:rPr>
        <w:lastRenderedPageBreak/>
        <w:t>REFERENCIAS</w:t>
      </w:r>
      <w:bookmarkEnd w:id="21"/>
    </w:p>
    <w:p w14:paraId="294F6370" w14:textId="77777777" w:rsidR="007C742B" w:rsidRDefault="00000000">
      <w:pPr>
        <w:spacing w:after="240" w:line="240" w:lineRule="auto"/>
        <w:ind w:left="709" w:hanging="709"/>
        <w:jc w:val="both"/>
      </w:pPr>
      <w:proofErr w:type="spellStart"/>
      <w:r>
        <w:t>Alcaldía</w:t>
      </w:r>
      <w:proofErr w:type="spellEnd"/>
      <w:r>
        <w:t xml:space="preserve"> Municipal de Girardot. (2023). </w:t>
      </w:r>
      <w:proofErr w:type="spellStart"/>
      <w:r>
        <w:t>Información</w:t>
      </w:r>
      <w:proofErr w:type="spellEnd"/>
      <w:r>
        <w:t xml:space="preserve"> general del municipio de Girardot, Cundinamarca. https://www.girardot-cundinamarca.gov.co</w:t>
      </w:r>
    </w:p>
    <w:p w14:paraId="65A68212" w14:textId="77777777" w:rsidR="007C742B" w:rsidRDefault="00000000">
      <w:pPr>
        <w:spacing w:after="240" w:line="240" w:lineRule="auto"/>
        <w:ind w:left="709" w:hanging="709"/>
        <w:jc w:val="both"/>
      </w:pPr>
      <w:proofErr w:type="spellStart"/>
      <w:r>
        <w:t>Asamblea</w:t>
      </w:r>
      <w:proofErr w:type="spellEnd"/>
      <w:r>
        <w:t xml:space="preserve"> Nacional </w:t>
      </w:r>
      <w:proofErr w:type="spellStart"/>
      <w:r>
        <w:t>Constituyente</w:t>
      </w:r>
      <w:proofErr w:type="spellEnd"/>
      <w:r>
        <w:t xml:space="preserve">. (1991). Constitución Política de Colombia. Gaceta </w:t>
      </w:r>
      <w:proofErr w:type="spellStart"/>
      <w:r>
        <w:t>Constitucional</w:t>
      </w:r>
      <w:proofErr w:type="spellEnd"/>
      <w:r>
        <w:t xml:space="preserve"> No. 116.</w:t>
      </w:r>
    </w:p>
    <w:p w14:paraId="3FD8EA32" w14:textId="77777777" w:rsidR="007C742B" w:rsidRDefault="00000000">
      <w:pPr>
        <w:spacing w:after="240" w:line="240" w:lineRule="auto"/>
        <w:ind w:left="709" w:hanging="709"/>
        <w:jc w:val="both"/>
      </w:pPr>
      <w:r>
        <w:t xml:space="preserve">Congreso de la República de Colombia. (2012). Ley 1581 de 2012. Por la </w:t>
      </w:r>
      <w:proofErr w:type="spellStart"/>
      <w:r>
        <w:t>cual</w:t>
      </w:r>
      <w:proofErr w:type="spellEnd"/>
      <w:r>
        <w:t xml:space="preserve"> se </w:t>
      </w:r>
      <w:proofErr w:type="spellStart"/>
      <w:r>
        <w:t>dictan</w:t>
      </w:r>
      <w:proofErr w:type="spellEnd"/>
      <w:r>
        <w:t xml:space="preserve"> </w:t>
      </w:r>
      <w:proofErr w:type="spellStart"/>
      <w:r>
        <w:t>disposiciones</w:t>
      </w:r>
      <w:proofErr w:type="spellEnd"/>
      <w:r>
        <w:t xml:space="preserve"> </w:t>
      </w:r>
      <w:proofErr w:type="spellStart"/>
      <w:r>
        <w:t>generales</w:t>
      </w:r>
      <w:proofErr w:type="spellEnd"/>
      <w:r>
        <w:t xml:space="preserve"> para la </w:t>
      </w:r>
      <w:proofErr w:type="spellStart"/>
      <w:r>
        <w:t>protección</w:t>
      </w:r>
      <w:proofErr w:type="spellEnd"/>
      <w:r>
        <w:t xml:space="preserve"> de </w:t>
      </w:r>
      <w:proofErr w:type="spellStart"/>
      <w:r>
        <w:t>datos</w:t>
      </w:r>
      <w:proofErr w:type="spellEnd"/>
      <w:r>
        <w:t xml:space="preserve"> </w:t>
      </w:r>
      <w:proofErr w:type="spellStart"/>
      <w:r>
        <w:t>personales</w:t>
      </w:r>
      <w:proofErr w:type="spellEnd"/>
      <w:r>
        <w:t xml:space="preserve">. Diario </w:t>
      </w:r>
      <w:proofErr w:type="spellStart"/>
      <w:r>
        <w:t>Oficial</w:t>
      </w:r>
      <w:proofErr w:type="spellEnd"/>
      <w:r>
        <w:t xml:space="preserve"> No. 48.587.</w:t>
      </w:r>
    </w:p>
    <w:p w14:paraId="7F9D4B17" w14:textId="77777777" w:rsidR="007C742B" w:rsidRDefault="00000000">
      <w:pPr>
        <w:spacing w:after="240" w:line="240" w:lineRule="auto"/>
        <w:ind w:left="709" w:hanging="709"/>
        <w:jc w:val="both"/>
      </w:pPr>
      <w:r>
        <w:t xml:space="preserve">Congreso de la República de Colombia. (2015). Ley </w:t>
      </w:r>
      <w:proofErr w:type="spellStart"/>
      <w:r>
        <w:t>Estatutaria</w:t>
      </w:r>
      <w:proofErr w:type="spellEnd"/>
      <w:r>
        <w:t xml:space="preserve"> 1751 de 2015. Por medio de la </w:t>
      </w:r>
      <w:proofErr w:type="spellStart"/>
      <w:r>
        <w:t>cual</w:t>
      </w:r>
      <w:proofErr w:type="spellEnd"/>
      <w:r>
        <w:t xml:space="preserve"> se </w:t>
      </w:r>
      <w:proofErr w:type="spellStart"/>
      <w:r>
        <w:t>regula</w:t>
      </w:r>
      <w:proofErr w:type="spellEnd"/>
      <w:r>
        <w:t xml:space="preserve"> </w:t>
      </w:r>
      <w:proofErr w:type="spellStart"/>
      <w:r>
        <w:t>el</w:t>
      </w:r>
      <w:proofErr w:type="spellEnd"/>
      <w:r>
        <w:t xml:space="preserve"> derecho fundamental a la </w:t>
      </w:r>
      <w:proofErr w:type="spellStart"/>
      <w:r>
        <w:t>salud</w:t>
      </w:r>
      <w:proofErr w:type="spellEnd"/>
      <w:r>
        <w:t xml:space="preserve"> y se </w:t>
      </w:r>
      <w:proofErr w:type="spellStart"/>
      <w:r>
        <w:t>dictan</w:t>
      </w:r>
      <w:proofErr w:type="spellEnd"/>
      <w:r>
        <w:t xml:space="preserve"> </w:t>
      </w:r>
      <w:proofErr w:type="spellStart"/>
      <w:r>
        <w:t>otras</w:t>
      </w:r>
      <w:proofErr w:type="spellEnd"/>
      <w:r>
        <w:t xml:space="preserve"> </w:t>
      </w:r>
      <w:proofErr w:type="spellStart"/>
      <w:r>
        <w:t>disposiciones</w:t>
      </w:r>
      <w:proofErr w:type="spellEnd"/>
      <w:r>
        <w:t xml:space="preserve">. Diario </w:t>
      </w:r>
      <w:proofErr w:type="spellStart"/>
      <w:r>
        <w:t>Oficial</w:t>
      </w:r>
      <w:proofErr w:type="spellEnd"/>
      <w:r>
        <w:t xml:space="preserve"> No. 49.427.</w:t>
      </w:r>
    </w:p>
    <w:p w14:paraId="5056A3C5" w14:textId="77777777" w:rsidR="007C742B" w:rsidRDefault="00000000">
      <w:pPr>
        <w:spacing w:after="240" w:line="240" w:lineRule="auto"/>
        <w:ind w:left="709" w:hanging="709"/>
        <w:jc w:val="both"/>
      </w:pPr>
      <w:r>
        <w:t xml:space="preserve">Hernández, R., Fernández, C., y Baptista, P. (2014). </w:t>
      </w:r>
      <w:proofErr w:type="spellStart"/>
      <w:r>
        <w:t>Metodología</w:t>
      </w:r>
      <w:proofErr w:type="spellEnd"/>
      <w:r>
        <w:t xml:space="preserve"> de la </w:t>
      </w:r>
      <w:proofErr w:type="spellStart"/>
      <w:r>
        <w:t>investigación</w:t>
      </w:r>
      <w:proofErr w:type="spellEnd"/>
      <w:r>
        <w:t xml:space="preserve"> (6.ª ed.). McGraw-Hill.</w:t>
      </w:r>
    </w:p>
    <w:p w14:paraId="26D5A47E" w14:textId="77777777" w:rsidR="007C742B" w:rsidRDefault="00000000">
      <w:pPr>
        <w:spacing w:after="240" w:line="240" w:lineRule="auto"/>
        <w:ind w:left="709" w:hanging="709"/>
        <w:jc w:val="both"/>
      </w:pPr>
      <w:r>
        <w:t xml:space="preserve">Instituto Colombiano de Normas </w:t>
      </w:r>
      <w:proofErr w:type="spellStart"/>
      <w:r>
        <w:t>Técnicas</w:t>
      </w:r>
      <w:proofErr w:type="spellEnd"/>
      <w:r>
        <w:t xml:space="preserve"> y </w:t>
      </w:r>
      <w:proofErr w:type="spellStart"/>
      <w:r>
        <w:t>Certificación</w:t>
      </w:r>
      <w:proofErr w:type="spellEnd"/>
      <w:r>
        <w:t xml:space="preserve">. (2022). </w:t>
      </w:r>
      <w:proofErr w:type="spellStart"/>
      <w:r>
        <w:t>Compendio</w:t>
      </w:r>
      <w:proofErr w:type="spellEnd"/>
      <w:r>
        <w:t xml:space="preserve"> de </w:t>
      </w:r>
      <w:proofErr w:type="spellStart"/>
      <w:r>
        <w:t>normas</w:t>
      </w:r>
      <w:proofErr w:type="spellEnd"/>
      <w:r>
        <w:t xml:space="preserve"> </w:t>
      </w:r>
      <w:proofErr w:type="spellStart"/>
      <w:r>
        <w:t>técnicas</w:t>
      </w:r>
      <w:proofErr w:type="spellEnd"/>
      <w:r>
        <w:t xml:space="preserve"> </w:t>
      </w:r>
      <w:proofErr w:type="spellStart"/>
      <w:r>
        <w:t>colombianas</w:t>
      </w:r>
      <w:proofErr w:type="spellEnd"/>
      <w:r>
        <w:t xml:space="preserve"> </w:t>
      </w:r>
      <w:proofErr w:type="spellStart"/>
      <w:r>
        <w:t>sobre</w:t>
      </w:r>
      <w:proofErr w:type="spellEnd"/>
      <w:r>
        <w:t xml:space="preserve"> </w:t>
      </w:r>
      <w:proofErr w:type="spellStart"/>
      <w:r>
        <w:t>documentación</w:t>
      </w:r>
      <w:proofErr w:type="spellEnd"/>
      <w:r>
        <w:t>. ICONTEC.</w:t>
      </w:r>
    </w:p>
    <w:p w14:paraId="6D144D23" w14:textId="77777777" w:rsidR="007C742B" w:rsidRDefault="00000000">
      <w:pPr>
        <w:spacing w:after="240" w:line="240" w:lineRule="auto"/>
        <w:ind w:left="709" w:hanging="709"/>
        <w:jc w:val="both"/>
      </w:pPr>
      <w:r>
        <w:t xml:space="preserve">Laudon, K. C., y Laudon, J. P. (2020). Sistemas de </w:t>
      </w:r>
      <w:proofErr w:type="spellStart"/>
      <w:r>
        <w:t>información</w:t>
      </w:r>
      <w:proofErr w:type="spellEnd"/>
      <w:r>
        <w:t xml:space="preserve"> </w:t>
      </w:r>
      <w:proofErr w:type="spellStart"/>
      <w:r>
        <w:t>gerencial</w:t>
      </w:r>
      <w:proofErr w:type="spellEnd"/>
      <w:r>
        <w:t xml:space="preserve"> (16.ª ed.). Pearson </w:t>
      </w:r>
      <w:proofErr w:type="spellStart"/>
      <w:r>
        <w:t>Educación</w:t>
      </w:r>
      <w:proofErr w:type="spellEnd"/>
      <w:r>
        <w:t>.</w:t>
      </w:r>
    </w:p>
    <w:p w14:paraId="3EE02FFA" w14:textId="77777777" w:rsidR="007C742B" w:rsidRDefault="00000000">
      <w:pPr>
        <w:spacing w:after="240" w:line="240" w:lineRule="auto"/>
        <w:ind w:left="709" w:hanging="709"/>
        <w:jc w:val="both"/>
      </w:pPr>
      <w:proofErr w:type="spellStart"/>
      <w:r>
        <w:t>Ministerio</w:t>
      </w:r>
      <w:proofErr w:type="spellEnd"/>
      <w:r>
        <w:t xml:space="preserve"> de Salud y </w:t>
      </w:r>
      <w:proofErr w:type="spellStart"/>
      <w:r>
        <w:t>Protección</w:t>
      </w:r>
      <w:proofErr w:type="spellEnd"/>
      <w:r>
        <w:t xml:space="preserve"> Social de Colombia. (1999). </w:t>
      </w:r>
      <w:proofErr w:type="spellStart"/>
      <w:r>
        <w:t>Resolución</w:t>
      </w:r>
      <w:proofErr w:type="spellEnd"/>
      <w:r>
        <w:t xml:space="preserve"> 1995 de 1999. Por la </w:t>
      </w:r>
      <w:proofErr w:type="spellStart"/>
      <w:r>
        <w:t>cual</w:t>
      </w:r>
      <w:proofErr w:type="spellEnd"/>
      <w:r>
        <w:t xml:space="preserve"> se </w:t>
      </w:r>
      <w:proofErr w:type="spellStart"/>
      <w:r>
        <w:t>establecen</w:t>
      </w:r>
      <w:proofErr w:type="spellEnd"/>
      <w:r>
        <w:t xml:space="preserve"> </w:t>
      </w:r>
      <w:proofErr w:type="spellStart"/>
      <w:r>
        <w:t>normas</w:t>
      </w:r>
      <w:proofErr w:type="spellEnd"/>
      <w:r>
        <w:t xml:space="preserve"> para </w:t>
      </w:r>
      <w:proofErr w:type="spellStart"/>
      <w:r>
        <w:t>el</w:t>
      </w:r>
      <w:proofErr w:type="spellEnd"/>
      <w:r>
        <w:t xml:space="preserve"> </w:t>
      </w:r>
      <w:proofErr w:type="spellStart"/>
      <w:r>
        <w:t>manejo</w:t>
      </w:r>
      <w:proofErr w:type="spellEnd"/>
      <w:r>
        <w:t xml:space="preserve"> de la </w:t>
      </w:r>
      <w:proofErr w:type="spellStart"/>
      <w:r>
        <w:t>historia</w:t>
      </w:r>
      <w:proofErr w:type="spellEnd"/>
      <w:r>
        <w:t xml:space="preserve"> </w:t>
      </w:r>
      <w:proofErr w:type="spellStart"/>
      <w:r>
        <w:t>clínica</w:t>
      </w:r>
      <w:proofErr w:type="spellEnd"/>
      <w:r>
        <w:t>.</w:t>
      </w:r>
    </w:p>
    <w:p w14:paraId="399D51D4" w14:textId="77777777" w:rsidR="007C742B" w:rsidRDefault="00000000">
      <w:pPr>
        <w:spacing w:after="240" w:line="240" w:lineRule="auto"/>
        <w:ind w:left="709" w:hanging="709"/>
        <w:jc w:val="both"/>
      </w:pPr>
      <w:proofErr w:type="spellStart"/>
      <w:r>
        <w:t>Ministerio</w:t>
      </w:r>
      <w:proofErr w:type="spellEnd"/>
      <w:r>
        <w:t xml:space="preserve"> de Salud y </w:t>
      </w:r>
      <w:proofErr w:type="spellStart"/>
      <w:r>
        <w:t>Protección</w:t>
      </w:r>
      <w:proofErr w:type="spellEnd"/>
      <w:r>
        <w:t xml:space="preserve"> Social de Colombia. (2017). </w:t>
      </w:r>
      <w:proofErr w:type="spellStart"/>
      <w:r>
        <w:t>Resolución</w:t>
      </w:r>
      <w:proofErr w:type="spellEnd"/>
      <w:r>
        <w:t xml:space="preserve"> 839 de 2017. Por la </w:t>
      </w:r>
      <w:proofErr w:type="spellStart"/>
      <w:r>
        <w:t>cual</w:t>
      </w:r>
      <w:proofErr w:type="spellEnd"/>
      <w:r>
        <w:t xml:space="preserve"> se </w:t>
      </w:r>
      <w:proofErr w:type="spellStart"/>
      <w:r>
        <w:t>modifica</w:t>
      </w:r>
      <w:proofErr w:type="spellEnd"/>
      <w:r>
        <w:t xml:space="preserve"> la </w:t>
      </w:r>
      <w:proofErr w:type="spellStart"/>
      <w:r>
        <w:t>Resolución</w:t>
      </w:r>
      <w:proofErr w:type="spellEnd"/>
      <w:r>
        <w:t xml:space="preserve"> 1995 de 1999 y se </w:t>
      </w:r>
      <w:proofErr w:type="spellStart"/>
      <w:r>
        <w:t>dictan</w:t>
      </w:r>
      <w:proofErr w:type="spellEnd"/>
      <w:r>
        <w:t xml:space="preserve"> </w:t>
      </w:r>
      <w:proofErr w:type="spellStart"/>
      <w:r>
        <w:t>otras</w:t>
      </w:r>
      <w:proofErr w:type="spellEnd"/>
      <w:r>
        <w:t xml:space="preserve"> </w:t>
      </w:r>
      <w:proofErr w:type="spellStart"/>
      <w:r>
        <w:t>disposiciones</w:t>
      </w:r>
      <w:proofErr w:type="spellEnd"/>
      <w:r>
        <w:t>.</w:t>
      </w:r>
    </w:p>
    <w:p w14:paraId="6358FAD8" w14:textId="77777777" w:rsidR="007C742B" w:rsidRDefault="00000000">
      <w:pPr>
        <w:spacing w:after="240" w:line="240" w:lineRule="auto"/>
        <w:ind w:left="709" w:hanging="709"/>
        <w:jc w:val="both"/>
      </w:pPr>
      <w:r>
        <w:t xml:space="preserve">Organización de las </w:t>
      </w:r>
      <w:proofErr w:type="spellStart"/>
      <w:r>
        <w:t>Naciones</w:t>
      </w:r>
      <w:proofErr w:type="spellEnd"/>
      <w:r>
        <w:t xml:space="preserve"> Unidas. (2015). </w:t>
      </w:r>
      <w:proofErr w:type="spellStart"/>
      <w:r>
        <w:t>Objetivos</w:t>
      </w:r>
      <w:proofErr w:type="spellEnd"/>
      <w:r>
        <w:t xml:space="preserve"> de Desarrollo </w:t>
      </w:r>
      <w:proofErr w:type="spellStart"/>
      <w:r>
        <w:t>Sostenible</w:t>
      </w:r>
      <w:proofErr w:type="spellEnd"/>
      <w:r>
        <w:t xml:space="preserve">. Agenda 2030 para </w:t>
      </w:r>
      <w:proofErr w:type="spellStart"/>
      <w:r>
        <w:t>el</w:t>
      </w:r>
      <w:proofErr w:type="spellEnd"/>
      <w:r>
        <w:t xml:space="preserve"> Desarrollo </w:t>
      </w:r>
      <w:proofErr w:type="spellStart"/>
      <w:r>
        <w:t>Sostenible</w:t>
      </w:r>
      <w:proofErr w:type="spellEnd"/>
      <w:r>
        <w:t>. https://www.un.org/sustainabledevelopment/es/</w:t>
      </w:r>
    </w:p>
    <w:p w14:paraId="679C1F96" w14:textId="77777777" w:rsidR="007C742B" w:rsidRDefault="00000000">
      <w:pPr>
        <w:spacing w:after="240" w:line="240" w:lineRule="auto"/>
        <w:ind w:left="709" w:hanging="709"/>
        <w:jc w:val="both"/>
      </w:pPr>
      <w:r>
        <w:t xml:space="preserve">Presidencia de la República de Colombia. (2013). </w:t>
      </w:r>
      <w:proofErr w:type="spellStart"/>
      <w:r>
        <w:t>Decreto</w:t>
      </w:r>
      <w:proofErr w:type="spellEnd"/>
      <w:r>
        <w:t xml:space="preserve"> 1377 de 2013. Por </w:t>
      </w:r>
      <w:proofErr w:type="spellStart"/>
      <w:r>
        <w:t>el</w:t>
      </w:r>
      <w:proofErr w:type="spellEnd"/>
      <w:r>
        <w:t xml:space="preserve"> </w:t>
      </w:r>
      <w:proofErr w:type="spellStart"/>
      <w:r>
        <w:t>cual</w:t>
      </w:r>
      <w:proofErr w:type="spellEnd"/>
      <w:r>
        <w:t xml:space="preserve"> se </w:t>
      </w:r>
      <w:proofErr w:type="spellStart"/>
      <w:r>
        <w:t>reglamenta</w:t>
      </w:r>
      <w:proofErr w:type="spellEnd"/>
      <w:r>
        <w:t xml:space="preserve"> </w:t>
      </w:r>
      <w:proofErr w:type="spellStart"/>
      <w:r>
        <w:t>parcialmente</w:t>
      </w:r>
      <w:proofErr w:type="spellEnd"/>
      <w:r>
        <w:t xml:space="preserve"> la Ley 1581 de 2012.</w:t>
      </w:r>
    </w:p>
    <w:p w14:paraId="6B74A5A4" w14:textId="77777777" w:rsidR="007C742B" w:rsidRDefault="00000000">
      <w:pPr>
        <w:spacing w:after="240" w:line="240" w:lineRule="auto"/>
        <w:ind w:left="709" w:hanging="709"/>
        <w:jc w:val="both"/>
      </w:pPr>
      <w:r>
        <w:t xml:space="preserve">Pressman, R. S., y Maxim, B. R. (2020). Ingeniería del software: un </w:t>
      </w:r>
      <w:proofErr w:type="spellStart"/>
      <w:r>
        <w:t>enfoque</w:t>
      </w:r>
      <w:proofErr w:type="spellEnd"/>
      <w:r>
        <w:t xml:space="preserve"> </w:t>
      </w:r>
      <w:proofErr w:type="spellStart"/>
      <w:r>
        <w:t>práctico</w:t>
      </w:r>
      <w:proofErr w:type="spellEnd"/>
      <w:r>
        <w:t xml:space="preserve"> (9.ª ed.). McGraw-Hill.</w:t>
      </w:r>
    </w:p>
    <w:p w14:paraId="750370D9" w14:textId="77777777" w:rsidR="007C742B" w:rsidRDefault="00000000">
      <w:pPr>
        <w:spacing w:after="240" w:line="240" w:lineRule="auto"/>
        <w:ind w:left="709" w:hanging="709"/>
        <w:jc w:val="both"/>
      </w:pPr>
      <w:r>
        <w:t xml:space="preserve">Sommerville, I. (2021). Ingeniería de software (10.ª ed.). Pearson </w:t>
      </w:r>
      <w:proofErr w:type="spellStart"/>
      <w:r>
        <w:t>Educación</w:t>
      </w:r>
      <w:proofErr w:type="spellEnd"/>
      <w:r>
        <w:t>.</w:t>
      </w:r>
    </w:p>
    <w:p w14:paraId="6DBF54E5" w14:textId="77777777" w:rsidR="00B6793B" w:rsidRPr="00B6793B" w:rsidRDefault="00B6793B" w:rsidP="00B6793B">
      <w:pPr>
        <w:spacing w:after="240" w:line="240" w:lineRule="auto"/>
        <w:ind w:left="709" w:hanging="709"/>
        <w:jc w:val="both"/>
      </w:pPr>
      <w:r w:rsidRPr="00B6793B">
        <w:t>Epic Systems Corporation. (2022). Epic at Mayo Clinic: Unified electronic health record across enterprise sites. </w:t>
      </w:r>
      <w:hyperlink r:id="rId8" w:history="1">
        <w:r w:rsidRPr="00B6793B">
          <w:t>https://www.epic.com</w:t>
        </w:r>
      </w:hyperlink>
    </w:p>
    <w:p w14:paraId="6028CF53" w14:textId="77777777" w:rsidR="00B6793B" w:rsidRPr="00B6793B" w:rsidRDefault="00B6793B" w:rsidP="00B6793B">
      <w:pPr>
        <w:spacing w:after="240" w:line="240" w:lineRule="auto"/>
        <w:ind w:left="709" w:hanging="709"/>
        <w:jc w:val="both"/>
      </w:pPr>
      <w:r w:rsidRPr="00B6793B">
        <w:lastRenderedPageBreak/>
        <w:t>Instituto Mexicano del Seguro Social. (2021). </w:t>
      </w:r>
      <w:proofErr w:type="spellStart"/>
      <w:r w:rsidRPr="00B6793B">
        <w:t>Expediente</w:t>
      </w:r>
      <w:proofErr w:type="spellEnd"/>
      <w:r w:rsidRPr="00B6793B">
        <w:t xml:space="preserve"> </w:t>
      </w:r>
      <w:proofErr w:type="spellStart"/>
      <w:r w:rsidRPr="00B6793B">
        <w:t>Clínico</w:t>
      </w:r>
      <w:proofErr w:type="spellEnd"/>
      <w:r w:rsidRPr="00B6793B">
        <w:t xml:space="preserve"> </w:t>
      </w:r>
      <w:proofErr w:type="spellStart"/>
      <w:r w:rsidRPr="00B6793B">
        <w:t>Electrónico</w:t>
      </w:r>
      <w:proofErr w:type="spellEnd"/>
      <w:r w:rsidRPr="00B6793B">
        <w:t xml:space="preserve"> </w:t>
      </w:r>
      <w:proofErr w:type="spellStart"/>
      <w:r w:rsidRPr="00B6793B">
        <w:t>Institucional</w:t>
      </w:r>
      <w:proofErr w:type="spellEnd"/>
      <w:r w:rsidRPr="00B6793B">
        <w:t xml:space="preserve"> (ECEI): Informe de </w:t>
      </w:r>
      <w:proofErr w:type="spellStart"/>
      <w:r w:rsidRPr="00B6793B">
        <w:t>avances</w:t>
      </w:r>
      <w:proofErr w:type="spellEnd"/>
      <w:r w:rsidRPr="00B6793B">
        <w:t xml:space="preserve">. </w:t>
      </w:r>
      <w:proofErr w:type="spellStart"/>
      <w:r w:rsidRPr="00B6793B">
        <w:t>Gobierno</w:t>
      </w:r>
      <w:proofErr w:type="spellEnd"/>
      <w:r w:rsidRPr="00B6793B">
        <w:t xml:space="preserve"> de México. </w:t>
      </w:r>
      <w:hyperlink r:id="rId9" w:history="1">
        <w:r w:rsidRPr="00B6793B">
          <w:t>https://www.imss.gob.mx</w:t>
        </w:r>
      </w:hyperlink>
    </w:p>
    <w:p w14:paraId="18A67FFE" w14:textId="77777777" w:rsidR="00B6793B" w:rsidRPr="00B6793B" w:rsidRDefault="00B6793B" w:rsidP="00B6793B">
      <w:pPr>
        <w:spacing w:after="240" w:line="240" w:lineRule="auto"/>
        <w:ind w:left="709" w:hanging="709"/>
        <w:jc w:val="both"/>
      </w:pPr>
      <w:r w:rsidRPr="00B6793B">
        <w:t xml:space="preserve">Luna, D., Otero, C., Risk, M., Stanziola, E., y González Bernaldo de Quirós, F. (2018). </w:t>
      </w:r>
      <w:proofErr w:type="spellStart"/>
      <w:r w:rsidRPr="00B6793B">
        <w:t>Implementación</w:t>
      </w:r>
      <w:proofErr w:type="spellEnd"/>
      <w:r w:rsidRPr="00B6793B">
        <w:t xml:space="preserve"> de un </w:t>
      </w:r>
      <w:proofErr w:type="spellStart"/>
      <w:r w:rsidRPr="00B6793B">
        <w:t>sistema</w:t>
      </w:r>
      <w:proofErr w:type="spellEnd"/>
      <w:r w:rsidRPr="00B6793B">
        <w:t xml:space="preserve"> de </w:t>
      </w:r>
      <w:proofErr w:type="spellStart"/>
      <w:r w:rsidRPr="00B6793B">
        <w:t>información</w:t>
      </w:r>
      <w:proofErr w:type="spellEnd"/>
      <w:r w:rsidRPr="00B6793B">
        <w:t xml:space="preserve"> </w:t>
      </w:r>
      <w:proofErr w:type="spellStart"/>
      <w:r w:rsidRPr="00B6793B">
        <w:t>en</w:t>
      </w:r>
      <w:proofErr w:type="spellEnd"/>
      <w:r w:rsidRPr="00B6793B">
        <w:t xml:space="preserve"> </w:t>
      </w:r>
      <w:proofErr w:type="spellStart"/>
      <w:r w:rsidRPr="00B6793B">
        <w:t>salud</w:t>
      </w:r>
      <w:proofErr w:type="spellEnd"/>
      <w:r w:rsidRPr="00B6793B">
        <w:t xml:space="preserve"> </w:t>
      </w:r>
      <w:proofErr w:type="spellStart"/>
      <w:r w:rsidRPr="00B6793B">
        <w:t>en</w:t>
      </w:r>
      <w:proofErr w:type="spellEnd"/>
      <w:r w:rsidRPr="00B6793B">
        <w:t xml:space="preserve"> </w:t>
      </w:r>
      <w:proofErr w:type="spellStart"/>
      <w:r w:rsidRPr="00B6793B">
        <w:t>el</w:t>
      </w:r>
      <w:proofErr w:type="spellEnd"/>
      <w:r w:rsidRPr="00B6793B">
        <w:t xml:space="preserve"> Hospital Italiano de Buenos Aires. Revista del Hospital Italiano de Buenos Aires, 38(3), 99–106.</w:t>
      </w:r>
    </w:p>
    <w:p w14:paraId="4688E8C6" w14:textId="77777777" w:rsidR="00B6793B" w:rsidRPr="00B6793B" w:rsidRDefault="00B6793B" w:rsidP="00B6793B">
      <w:pPr>
        <w:spacing w:after="240" w:line="240" w:lineRule="auto"/>
        <w:ind w:left="709" w:hanging="709"/>
        <w:jc w:val="both"/>
      </w:pPr>
      <w:r w:rsidRPr="00B6793B">
        <w:t>NHS Digital. (2023). Annual report and accounts 2022–2023. National Health Service England. </w:t>
      </w:r>
      <w:hyperlink r:id="rId10" w:history="1">
        <w:r w:rsidRPr="00B6793B">
          <w:t>https://digital.nhs.uk</w:t>
        </w:r>
      </w:hyperlink>
    </w:p>
    <w:p w14:paraId="0D56C1EF" w14:textId="77777777" w:rsidR="00B6793B" w:rsidRPr="00B6793B" w:rsidRDefault="00B6793B" w:rsidP="00B6793B">
      <w:pPr>
        <w:spacing w:after="240" w:line="240" w:lineRule="auto"/>
        <w:ind w:left="709" w:hanging="709"/>
        <w:jc w:val="both"/>
      </w:pPr>
      <w:proofErr w:type="spellStart"/>
      <w:r w:rsidRPr="00B6793B">
        <w:t>Servinte</w:t>
      </w:r>
      <w:proofErr w:type="spellEnd"/>
      <w:r w:rsidRPr="00B6793B">
        <w:t>. (2022). </w:t>
      </w:r>
      <w:proofErr w:type="spellStart"/>
      <w:r w:rsidRPr="00B6793B">
        <w:t>Hosvital</w:t>
      </w:r>
      <w:proofErr w:type="spellEnd"/>
      <w:r w:rsidRPr="00B6793B">
        <w:t xml:space="preserve"> HIS: </w:t>
      </w:r>
      <w:proofErr w:type="spellStart"/>
      <w:r w:rsidRPr="00B6793B">
        <w:t>Solución</w:t>
      </w:r>
      <w:proofErr w:type="spellEnd"/>
      <w:r w:rsidRPr="00B6793B">
        <w:t xml:space="preserve"> integral para </w:t>
      </w:r>
      <w:proofErr w:type="spellStart"/>
      <w:r w:rsidRPr="00B6793B">
        <w:t>instituciones</w:t>
      </w:r>
      <w:proofErr w:type="spellEnd"/>
      <w:r w:rsidRPr="00B6793B">
        <w:t xml:space="preserve"> </w:t>
      </w:r>
      <w:proofErr w:type="spellStart"/>
      <w:r w:rsidRPr="00B6793B">
        <w:t>prestadoras</w:t>
      </w:r>
      <w:proofErr w:type="spellEnd"/>
      <w:r w:rsidRPr="00B6793B">
        <w:t xml:space="preserve"> de </w:t>
      </w:r>
      <w:proofErr w:type="spellStart"/>
      <w:r w:rsidRPr="00B6793B">
        <w:t>salud</w:t>
      </w:r>
      <w:proofErr w:type="spellEnd"/>
      <w:r w:rsidRPr="00B6793B">
        <w:t xml:space="preserve">. </w:t>
      </w:r>
      <w:proofErr w:type="spellStart"/>
      <w:r w:rsidRPr="00B6793B">
        <w:t>Servinte</w:t>
      </w:r>
      <w:proofErr w:type="spellEnd"/>
      <w:r w:rsidRPr="00B6793B">
        <w:t xml:space="preserve"> S. A. S. </w:t>
      </w:r>
      <w:hyperlink r:id="rId11" w:history="1">
        <w:r w:rsidRPr="00B6793B">
          <w:t>https://www.servinte.com</w:t>
        </w:r>
      </w:hyperlink>
    </w:p>
    <w:p w14:paraId="545AA4AC" w14:textId="77777777" w:rsidR="00B6793B" w:rsidRPr="00B6793B" w:rsidRDefault="00B6793B" w:rsidP="00B6793B">
      <w:pPr>
        <w:spacing w:after="240" w:line="240" w:lineRule="auto"/>
        <w:ind w:left="709" w:hanging="709"/>
        <w:jc w:val="both"/>
      </w:pPr>
      <w:r w:rsidRPr="00B6793B">
        <w:t xml:space="preserve">Sistemas y </w:t>
      </w:r>
      <w:proofErr w:type="spellStart"/>
      <w:r w:rsidRPr="00B6793B">
        <w:t>Asesorías</w:t>
      </w:r>
      <w:proofErr w:type="spellEnd"/>
      <w:r w:rsidRPr="00B6793B">
        <w:t xml:space="preserve"> de Colombia S. A. (2021). </w:t>
      </w:r>
      <w:proofErr w:type="spellStart"/>
      <w:r w:rsidRPr="00B6793B">
        <w:t>Dinámica</w:t>
      </w:r>
      <w:proofErr w:type="spellEnd"/>
      <w:r w:rsidRPr="00B6793B">
        <w:t xml:space="preserve"> </w:t>
      </w:r>
      <w:proofErr w:type="spellStart"/>
      <w:r w:rsidRPr="00B6793B">
        <w:t>Gerencial</w:t>
      </w:r>
      <w:proofErr w:type="spellEnd"/>
      <w:r w:rsidRPr="00B6793B">
        <w:t xml:space="preserve"> </w:t>
      </w:r>
      <w:proofErr w:type="spellStart"/>
      <w:r w:rsidRPr="00B6793B">
        <w:t>Hospitalaria</w:t>
      </w:r>
      <w:proofErr w:type="spellEnd"/>
      <w:r w:rsidRPr="00B6793B">
        <w:t xml:space="preserve">: Manual del </w:t>
      </w:r>
      <w:proofErr w:type="spellStart"/>
      <w:r w:rsidRPr="00B6793B">
        <w:t>producto</w:t>
      </w:r>
      <w:proofErr w:type="spellEnd"/>
      <w:r w:rsidRPr="00B6793B">
        <w:t>. SYAC. </w:t>
      </w:r>
      <w:hyperlink r:id="rId12" w:history="1">
        <w:r w:rsidRPr="00B6793B">
          <w:t>https://www.syac.com.co</w:t>
        </w:r>
      </w:hyperlink>
    </w:p>
    <w:p w14:paraId="200D20CE" w14:textId="014AA2EF" w:rsidR="007C742B" w:rsidRDefault="007C742B"/>
    <w:sectPr w:rsidR="007C742B">
      <w:pgSz w:w="12240" w:h="15840"/>
      <w:pgMar w:top="1701" w:right="1134"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992A8" w14:textId="77777777" w:rsidR="005B323E" w:rsidRDefault="005B323E">
      <w:pPr>
        <w:spacing w:line="240" w:lineRule="auto"/>
      </w:pPr>
      <w:r>
        <w:separator/>
      </w:r>
    </w:p>
  </w:endnote>
  <w:endnote w:type="continuationSeparator" w:id="0">
    <w:p w14:paraId="1FFF6F33" w14:textId="77777777" w:rsidR="005B323E" w:rsidRDefault="005B3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1B092" w14:textId="77777777" w:rsidR="005B323E" w:rsidRDefault="005B323E">
      <w:pPr>
        <w:spacing w:after="0"/>
      </w:pPr>
      <w:r>
        <w:separator/>
      </w:r>
    </w:p>
  </w:footnote>
  <w:footnote w:type="continuationSeparator" w:id="0">
    <w:p w14:paraId="551DA480" w14:textId="77777777" w:rsidR="005B323E" w:rsidRDefault="005B32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aconnmero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aconnmero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aconvieta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aconvieta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aconnmeros"/>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aconvietas"/>
      <w:lvlText w:val=""/>
      <w:lvlJc w:val="left"/>
      <w:pPr>
        <w:tabs>
          <w:tab w:val="left" w:pos="360"/>
        </w:tabs>
        <w:ind w:left="360" w:hanging="360"/>
      </w:pPr>
      <w:rPr>
        <w:rFonts w:ascii="Symbol" w:hAnsi="Symbol" w:hint="default"/>
      </w:rPr>
    </w:lvl>
  </w:abstractNum>
  <w:abstractNum w:abstractNumId="6" w15:restartNumberingAfterBreak="0">
    <w:nsid w:val="070A4943"/>
    <w:multiLevelType w:val="multilevel"/>
    <w:tmpl w:val="8B4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42D76"/>
    <w:multiLevelType w:val="hybridMultilevel"/>
    <w:tmpl w:val="A1AE280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F66778C"/>
    <w:multiLevelType w:val="hybridMultilevel"/>
    <w:tmpl w:val="1C68084E"/>
    <w:lvl w:ilvl="0" w:tplc="9C28278E">
      <w:start w:val="5"/>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FE4480D"/>
    <w:multiLevelType w:val="hybridMultilevel"/>
    <w:tmpl w:val="2564F5CE"/>
    <w:lvl w:ilvl="0" w:tplc="9C28278E">
      <w:start w:val="5"/>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717B11"/>
    <w:multiLevelType w:val="hybridMultilevel"/>
    <w:tmpl w:val="2E98E416"/>
    <w:lvl w:ilvl="0" w:tplc="69BA73B0">
      <w:start w:val="11"/>
      <w:numFmt w:val="decimal"/>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27B2F89"/>
    <w:multiLevelType w:val="hybridMultilevel"/>
    <w:tmpl w:val="D82A86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3ED21D0"/>
    <w:multiLevelType w:val="hybridMultilevel"/>
    <w:tmpl w:val="BAA4D5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CC84E6B"/>
    <w:multiLevelType w:val="hybridMultilevel"/>
    <w:tmpl w:val="664019F0"/>
    <w:lvl w:ilvl="0" w:tplc="9C28278E">
      <w:start w:val="5"/>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DFB4D30"/>
    <w:multiLevelType w:val="hybridMultilevel"/>
    <w:tmpl w:val="D602AAA2"/>
    <w:lvl w:ilvl="0" w:tplc="9C28278E">
      <w:start w:val="5"/>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588043D"/>
    <w:multiLevelType w:val="hybridMultilevel"/>
    <w:tmpl w:val="7E2A73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8045D15"/>
    <w:multiLevelType w:val="hybridMultilevel"/>
    <w:tmpl w:val="77264E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9445BF2"/>
    <w:multiLevelType w:val="hybridMultilevel"/>
    <w:tmpl w:val="31C4B6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F213BE"/>
    <w:multiLevelType w:val="hybridMultilevel"/>
    <w:tmpl w:val="458210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5BD5F57"/>
    <w:multiLevelType w:val="hybridMultilevel"/>
    <w:tmpl w:val="C916E3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99E2159"/>
    <w:multiLevelType w:val="hybridMultilevel"/>
    <w:tmpl w:val="26ECA8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AA0519A"/>
    <w:multiLevelType w:val="hybridMultilevel"/>
    <w:tmpl w:val="8D4E6E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1E4713B"/>
    <w:multiLevelType w:val="hybridMultilevel"/>
    <w:tmpl w:val="51A0BC00"/>
    <w:lvl w:ilvl="0" w:tplc="69BA73B0">
      <w:start w:val="11"/>
      <w:numFmt w:val="decimal"/>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757791"/>
    <w:multiLevelType w:val="hybridMultilevel"/>
    <w:tmpl w:val="95C08FC0"/>
    <w:lvl w:ilvl="0" w:tplc="69BA73B0">
      <w:start w:val="11"/>
      <w:numFmt w:val="decimal"/>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351787B"/>
    <w:multiLevelType w:val="hybridMultilevel"/>
    <w:tmpl w:val="AC00F7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B822126"/>
    <w:multiLevelType w:val="hybridMultilevel"/>
    <w:tmpl w:val="EAD0E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EBF6537"/>
    <w:multiLevelType w:val="hybridMultilevel"/>
    <w:tmpl w:val="62E4248A"/>
    <w:lvl w:ilvl="0" w:tplc="69BA73B0">
      <w:start w:val="11"/>
      <w:numFmt w:val="decimal"/>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0DD252F"/>
    <w:multiLevelType w:val="hybridMultilevel"/>
    <w:tmpl w:val="56C07B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82E5EE2"/>
    <w:multiLevelType w:val="hybridMultilevel"/>
    <w:tmpl w:val="7D1AB0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C854A68"/>
    <w:multiLevelType w:val="hybridMultilevel"/>
    <w:tmpl w:val="9EA825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71974542">
    <w:abstractNumId w:val="1"/>
  </w:num>
  <w:num w:numId="2" w16cid:durableId="2123650311">
    <w:abstractNumId w:val="0"/>
  </w:num>
  <w:num w:numId="3" w16cid:durableId="1595434228">
    <w:abstractNumId w:val="4"/>
  </w:num>
  <w:num w:numId="4" w16cid:durableId="578711039">
    <w:abstractNumId w:val="2"/>
  </w:num>
  <w:num w:numId="5" w16cid:durableId="1427574464">
    <w:abstractNumId w:val="5"/>
  </w:num>
  <w:num w:numId="6" w16cid:durableId="942802113">
    <w:abstractNumId w:val="3"/>
  </w:num>
  <w:num w:numId="7" w16cid:durableId="413013427">
    <w:abstractNumId w:val="6"/>
  </w:num>
  <w:num w:numId="8" w16cid:durableId="569121694">
    <w:abstractNumId w:val="20"/>
  </w:num>
  <w:num w:numId="9" w16cid:durableId="1095706026">
    <w:abstractNumId w:val="19"/>
  </w:num>
  <w:num w:numId="10" w16cid:durableId="1487237364">
    <w:abstractNumId w:val="7"/>
  </w:num>
  <w:num w:numId="11" w16cid:durableId="168759867">
    <w:abstractNumId w:val="12"/>
  </w:num>
  <w:num w:numId="12" w16cid:durableId="1441988714">
    <w:abstractNumId w:val="11"/>
  </w:num>
  <w:num w:numId="13" w16cid:durableId="212233967">
    <w:abstractNumId w:val="16"/>
  </w:num>
  <w:num w:numId="14" w16cid:durableId="283856056">
    <w:abstractNumId w:val="29"/>
  </w:num>
  <w:num w:numId="15" w16cid:durableId="1034577442">
    <w:abstractNumId w:val="25"/>
  </w:num>
  <w:num w:numId="16" w16cid:durableId="1657108558">
    <w:abstractNumId w:val="15"/>
  </w:num>
  <w:num w:numId="17" w16cid:durableId="1868329754">
    <w:abstractNumId w:val="28"/>
  </w:num>
  <w:num w:numId="18" w16cid:durableId="200170256">
    <w:abstractNumId w:val="18"/>
  </w:num>
  <w:num w:numId="19" w16cid:durableId="1904874051">
    <w:abstractNumId w:val="9"/>
  </w:num>
  <w:num w:numId="20" w16cid:durableId="734202770">
    <w:abstractNumId w:val="13"/>
  </w:num>
  <w:num w:numId="21" w16cid:durableId="1551578696">
    <w:abstractNumId w:val="14"/>
  </w:num>
  <w:num w:numId="22" w16cid:durableId="1193225492">
    <w:abstractNumId w:val="8"/>
  </w:num>
  <w:num w:numId="23" w16cid:durableId="262150416">
    <w:abstractNumId w:val="21"/>
  </w:num>
  <w:num w:numId="24" w16cid:durableId="2004316656">
    <w:abstractNumId w:val="24"/>
  </w:num>
  <w:num w:numId="25" w16cid:durableId="891381983">
    <w:abstractNumId w:val="27"/>
  </w:num>
  <w:num w:numId="26" w16cid:durableId="1121529536">
    <w:abstractNumId w:val="22"/>
  </w:num>
  <w:num w:numId="27" w16cid:durableId="2042238033">
    <w:abstractNumId w:val="10"/>
  </w:num>
  <w:num w:numId="28" w16cid:durableId="1633168205">
    <w:abstractNumId w:val="26"/>
  </w:num>
  <w:num w:numId="29" w16cid:durableId="156305906">
    <w:abstractNumId w:val="17"/>
  </w:num>
  <w:num w:numId="30" w16cid:durableId="12994108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A14"/>
    <w:rsid w:val="0015074B"/>
    <w:rsid w:val="001827A9"/>
    <w:rsid w:val="00200EFE"/>
    <w:rsid w:val="0029639D"/>
    <w:rsid w:val="002B276A"/>
    <w:rsid w:val="00326F90"/>
    <w:rsid w:val="004D200A"/>
    <w:rsid w:val="00574DDA"/>
    <w:rsid w:val="005B323E"/>
    <w:rsid w:val="005E7708"/>
    <w:rsid w:val="006E25B1"/>
    <w:rsid w:val="00717E76"/>
    <w:rsid w:val="00776A33"/>
    <w:rsid w:val="007C742B"/>
    <w:rsid w:val="00896A99"/>
    <w:rsid w:val="00A45153"/>
    <w:rsid w:val="00AA1D8D"/>
    <w:rsid w:val="00AA71AF"/>
    <w:rsid w:val="00B2016E"/>
    <w:rsid w:val="00B47730"/>
    <w:rsid w:val="00B6793B"/>
    <w:rsid w:val="00C14B3F"/>
    <w:rsid w:val="00CB0664"/>
    <w:rsid w:val="00EA4640"/>
    <w:rsid w:val="00FA6886"/>
    <w:rsid w:val="00FB4A2C"/>
    <w:rsid w:val="00FC693F"/>
    <w:rsid w:val="00FD6791"/>
    <w:rsid w:val="7B5912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51B4B"/>
  <w14:defaultImageDpi w14:val="300"/>
  <w15:docId w15:val="{34466F86-1D93-424D-9410-FB1B32F5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cs="Arial"/>
      <w:sz w:val="24"/>
      <w:szCs w:val="22"/>
      <w:lang w:val="en-US" w:eastAsia="en-US"/>
    </w:rPr>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paragraph" w:styleId="Continuarlista2">
    <w:name w:val="List Continue 2"/>
    <w:basedOn w:val="Normal"/>
    <w:uiPriority w:val="99"/>
    <w:unhideWhenUsed/>
    <w:qFormat/>
    <w:pPr>
      <w:spacing w:after="120"/>
      <w:ind w:left="720"/>
      <w:contextualSpacing/>
    </w:p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paragraph" w:styleId="TDC1">
    <w:name w:val="toc 1"/>
    <w:basedOn w:val="Normal"/>
    <w:next w:val="Normal"/>
    <w:uiPriority w:val="39"/>
    <w:unhideWhenUsed/>
  </w:style>
  <w:style w:type="paragraph" w:styleId="TDC2">
    <w:name w:val="toc 2"/>
    <w:basedOn w:val="Normal"/>
    <w:next w:val="Normal"/>
    <w:uiPriority w:val="39"/>
    <w:unhideWhenUsed/>
    <w:pPr>
      <w:ind w:leftChars="200" w:left="420"/>
    </w:pPr>
  </w:style>
  <w:style w:type="paragraph" w:styleId="Textomacro">
    <w:name w:val="macro"/>
    <w:link w:val="TextomacroC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Continuarlista3">
    <w:name w:val="List Continue 3"/>
    <w:basedOn w:val="Normal"/>
    <w:uiPriority w:val="99"/>
    <w:unhideWhenUsed/>
    <w:qFormat/>
    <w:pPr>
      <w:spacing w:after="120"/>
      <w:ind w:left="1080"/>
      <w:contextualSpacing/>
    </w:pPr>
  </w:style>
  <w:style w:type="paragraph" w:styleId="Continuarlista">
    <w:name w:val="List Continue"/>
    <w:basedOn w:val="Normal"/>
    <w:uiPriority w:val="99"/>
    <w:unhideWhenUsed/>
    <w:qFormat/>
    <w:pPr>
      <w:spacing w:after="120"/>
      <w:ind w:left="360"/>
      <w:contextualSpacing/>
    </w:pPr>
  </w:style>
  <w:style w:type="paragraph" w:styleId="Textoindependiente2">
    <w:name w:val="Body Text 2"/>
    <w:basedOn w:val="Normal"/>
    <w:link w:val="Textoindependiente2Car"/>
    <w:uiPriority w:val="99"/>
    <w:unhideWhenUsed/>
    <w:qFormat/>
    <w:pPr>
      <w:spacing w:after="120" w:line="480" w:lineRule="auto"/>
    </w:pPr>
  </w:style>
  <w:style w:type="paragraph" w:styleId="Lista3">
    <w:name w:val="List 3"/>
    <w:basedOn w:val="Normal"/>
    <w:uiPriority w:val="99"/>
    <w:unhideWhenUsed/>
    <w:pPr>
      <w:ind w:left="1080" w:hanging="360"/>
      <w:contextualSpacing/>
    </w:pPr>
  </w:style>
  <w:style w:type="paragraph" w:styleId="Listaconnmeros2">
    <w:name w:val="List Number 2"/>
    <w:basedOn w:val="Normal"/>
    <w:uiPriority w:val="99"/>
    <w:unhideWhenUsed/>
    <w:qFormat/>
    <w:pPr>
      <w:numPr>
        <w:numId w:val="1"/>
      </w:numPr>
      <w:contextualSpacing/>
    </w:pPr>
  </w:style>
  <w:style w:type="paragraph" w:styleId="Encabezado">
    <w:name w:val="header"/>
    <w:basedOn w:val="Normal"/>
    <w:link w:val="EncabezadoCar"/>
    <w:uiPriority w:val="99"/>
    <w:unhideWhenUsed/>
    <w:qFormat/>
    <w:pPr>
      <w:tabs>
        <w:tab w:val="center" w:pos="4680"/>
        <w:tab w:val="right" w:pos="9360"/>
      </w:tabs>
      <w:spacing w:after="0" w:line="240" w:lineRule="auto"/>
    </w:pPr>
  </w:style>
  <w:style w:type="paragraph" w:styleId="Listaconnmeros3">
    <w:name w:val="List Number 3"/>
    <w:basedOn w:val="Normal"/>
    <w:uiPriority w:val="99"/>
    <w:unhideWhenUsed/>
    <w:qFormat/>
    <w:pPr>
      <w:numPr>
        <w:numId w:val="2"/>
      </w:numPr>
      <w:contextualSpacing/>
    </w:pPr>
  </w:style>
  <w:style w:type="paragraph" w:styleId="Listaconnmeros">
    <w:name w:val="List Number"/>
    <w:basedOn w:val="Normal"/>
    <w:uiPriority w:val="99"/>
    <w:unhideWhenUsed/>
    <w:qFormat/>
    <w:pPr>
      <w:numPr>
        <w:numId w:val="3"/>
      </w:numPr>
      <w:contextualSpacing/>
    </w:pPr>
  </w:style>
  <w:style w:type="paragraph" w:styleId="Lista2">
    <w:name w:val="List 2"/>
    <w:basedOn w:val="Normal"/>
    <w:uiPriority w:val="99"/>
    <w:unhideWhenUsed/>
    <w:qFormat/>
    <w:pPr>
      <w:ind w:left="720" w:hanging="360"/>
      <w:contextualSpacing/>
    </w:pPr>
  </w:style>
  <w:style w:type="paragraph" w:styleId="Listaconvietas3">
    <w:name w:val="List Bullet 3"/>
    <w:basedOn w:val="Normal"/>
    <w:uiPriority w:val="99"/>
    <w:unhideWhenUsed/>
    <w:qFormat/>
    <w:pPr>
      <w:numPr>
        <w:numId w:val="4"/>
      </w:numPr>
      <w:contextualSpacing/>
    </w:pPr>
  </w:style>
  <w:style w:type="paragraph" w:styleId="Lista">
    <w:name w:val="List"/>
    <w:basedOn w:val="Normal"/>
    <w:uiPriority w:val="99"/>
    <w:unhideWhenUsed/>
    <w:qFormat/>
    <w:pPr>
      <w:ind w:left="360" w:hanging="360"/>
      <w:contextualSpacing/>
    </w:pPr>
  </w:style>
  <w:style w:type="paragraph" w:styleId="Listaconvietas">
    <w:name w:val="List Bullet"/>
    <w:basedOn w:val="Normal"/>
    <w:uiPriority w:val="99"/>
    <w:unhideWhenUsed/>
    <w:qFormat/>
    <w:pPr>
      <w:numPr>
        <w:numId w:val="5"/>
      </w:numPr>
      <w:contextualSpacing/>
    </w:pPr>
  </w:style>
  <w:style w:type="paragraph" w:styleId="Listaconvietas2">
    <w:name w:val="List Bullet 2"/>
    <w:basedOn w:val="Normal"/>
    <w:uiPriority w:val="99"/>
    <w:unhideWhenUsed/>
    <w:pPr>
      <w:numPr>
        <w:numId w:val="6"/>
      </w:numPr>
      <w:contextualSpacing/>
    </w:pPr>
  </w:style>
  <w:style w:type="paragraph" w:styleId="Piedepgina">
    <w:name w:val="footer"/>
    <w:basedOn w:val="Normal"/>
    <w:link w:val="PiedepginaCar"/>
    <w:uiPriority w:val="99"/>
    <w:unhideWhenUsed/>
    <w:qFormat/>
    <w:pPr>
      <w:tabs>
        <w:tab w:val="center" w:pos="4680"/>
        <w:tab w:val="right" w:pos="9360"/>
      </w:tabs>
      <w:spacing w:after="0" w:line="240" w:lineRule="auto"/>
    </w:p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Cs w:val="24"/>
    </w:rPr>
  </w:style>
  <w:style w:type="paragraph" w:styleId="Textoindependiente">
    <w:name w:val="Body Text"/>
    <w:basedOn w:val="Normal"/>
    <w:link w:val="TextoindependienteCar"/>
    <w:uiPriority w:val="99"/>
    <w:unhideWhenUsed/>
    <w:qFormat/>
    <w:pPr>
      <w:spacing w:after="120"/>
    </w:pPr>
  </w:style>
  <w:style w:type="paragraph" w:styleId="Textoindependiente3">
    <w:name w:val="Body Text 3"/>
    <w:basedOn w:val="Normal"/>
    <w:link w:val="Textoindependiente3Car"/>
    <w:uiPriority w:val="99"/>
    <w:unhideWhenUsed/>
    <w:qFormat/>
    <w:pPr>
      <w:spacing w:after="120"/>
    </w:pPr>
    <w:rPr>
      <w:sz w:val="16"/>
      <w:szCs w:val="16"/>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styleId="Sinespaciado">
    <w:name w:val="No Spacing"/>
    <w:uiPriority w:val="1"/>
    <w:qFormat/>
    <w:rPr>
      <w:sz w:val="22"/>
      <w:szCs w:val="22"/>
      <w:lang w:val="en-US" w:eastAsia="en-US"/>
    </w:rPr>
  </w:style>
  <w:style w:type="character" w:customStyle="1" w:styleId="Ttulo1Car">
    <w:name w:val="Título 1 Car"/>
    <w:basedOn w:val="Fuentedeprrafopredeter"/>
    <w:link w:val="Ttulo1"/>
    <w:uiPriority w:val="9"/>
    <w:qFormat/>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character" w:customStyle="1" w:styleId="TextoindependienteCar">
    <w:name w:val="Texto independiente Car"/>
    <w:basedOn w:val="Fuentedeprrafopredeter"/>
    <w:link w:val="Textoindependiente"/>
    <w:uiPriority w:val="99"/>
    <w:qFormat/>
  </w:style>
  <w:style w:type="character" w:customStyle="1" w:styleId="Textoindependiente2Car">
    <w:name w:val="Texto independiente 2 Car"/>
    <w:basedOn w:val="Fuentedeprrafopredeter"/>
    <w:link w:val="Textoindependiente2"/>
    <w:uiPriority w:val="99"/>
    <w:qFormat/>
  </w:style>
  <w:style w:type="character" w:customStyle="1" w:styleId="Textoindependiente3Car">
    <w:name w:val="Texto independiente 3 Car"/>
    <w:basedOn w:val="Fuentedeprrafopredeter"/>
    <w:link w:val="Textoindependiente3"/>
    <w:uiPriority w:val="99"/>
    <w:rPr>
      <w:sz w:val="16"/>
      <w:szCs w:val="16"/>
    </w:rPr>
  </w:style>
  <w:style w:type="character" w:customStyle="1" w:styleId="TextomacroCar">
    <w:name w:val="Texto macro Car"/>
    <w:basedOn w:val="Fuentedeprrafopredeter"/>
    <w:link w:val="Textomacro"/>
    <w:uiPriority w:val="99"/>
    <w:qFormat/>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qFormat/>
    <w:rPr>
      <w:i/>
      <w:iCs/>
      <w:color w:val="000000" w:themeColor="text1"/>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Pr>
      <w:rFonts w:asciiTheme="majorHAnsi" w:eastAsiaTheme="majorEastAsia" w:hAnsiTheme="majorHAnsi" w:cstheme="majorBidi"/>
      <w:color w:val="244061" w:themeColor="accent1" w:themeShade="80"/>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i/>
      <w:iCs/>
      <w:color w:val="244061"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04040" w:themeColor="text1" w:themeTint="BF"/>
      <w:sz w:val="20"/>
      <w:szCs w:val="20"/>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qFormat/>
    <w:rPr>
      <w:b/>
      <w:bCs/>
      <w:i/>
      <w:iCs/>
      <w:color w:val="4F81BD" w:themeColor="accent1"/>
    </w:rPr>
  </w:style>
  <w:style w:type="character" w:customStyle="1" w:styleId="nfasissutil1">
    <w:name w:val="Énfasis sutil1"/>
    <w:basedOn w:val="Fuentedeprrafopredeter"/>
    <w:uiPriority w:val="19"/>
    <w:qFormat/>
    <w:rPr>
      <w:i/>
      <w:iCs/>
      <w:color w:val="7F7F7F" w:themeColor="text1" w:themeTint="80"/>
    </w:rPr>
  </w:style>
  <w:style w:type="character" w:customStyle="1" w:styleId="nfasisintenso1">
    <w:name w:val="Énfasis intenso1"/>
    <w:basedOn w:val="Fuentedeprrafopredeter"/>
    <w:uiPriority w:val="21"/>
    <w:qFormat/>
    <w:rPr>
      <w:b/>
      <w:bCs/>
      <w:i/>
      <w:iCs/>
      <w:color w:val="4F81BD" w:themeColor="accent1"/>
    </w:rPr>
  </w:style>
  <w:style w:type="character" w:customStyle="1" w:styleId="Referenciasutil1">
    <w:name w:val="Referencia sutil1"/>
    <w:basedOn w:val="Fuentedeprrafopredeter"/>
    <w:uiPriority w:val="31"/>
    <w:qFormat/>
    <w:rPr>
      <w:smallCaps/>
      <w:color w:val="C0504D" w:themeColor="accent2"/>
      <w:u w:val="single"/>
    </w:rPr>
  </w:style>
  <w:style w:type="character" w:customStyle="1" w:styleId="Referenciaintensa1">
    <w:name w:val="Referencia intensa1"/>
    <w:basedOn w:val="Fuentedeprrafopredeter"/>
    <w:uiPriority w:val="32"/>
    <w:qFormat/>
    <w:rPr>
      <w:b/>
      <w:bCs/>
      <w:smallCaps/>
      <w:color w:val="C0504D" w:themeColor="accent2"/>
      <w:spacing w:val="5"/>
      <w:u w:val="single"/>
    </w:rPr>
  </w:style>
  <w:style w:type="character" w:customStyle="1" w:styleId="Ttulodellibro1">
    <w:name w:val="Título del libro1"/>
    <w:basedOn w:val="Fuentedeprrafopredeter"/>
    <w:uiPriority w:val="33"/>
    <w:qFormat/>
    <w:rPr>
      <w:b/>
      <w:bCs/>
      <w:smallCaps/>
      <w:spacing w:val="5"/>
    </w:rPr>
  </w:style>
  <w:style w:type="paragraph" w:customStyle="1" w:styleId="TtuloTDC1">
    <w:name w:val="Título TDC1"/>
    <w:basedOn w:val="Ttulo1"/>
    <w:next w:val="Normal"/>
    <w:uiPriority w:val="39"/>
    <w:semiHidden/>
    <w:unhideWhenUsed/>
    <w:qFormat/>
    <w:pPr>
      <w:outlineLvl w:val="9"/>
    </w:pPr>
  </w:style>
  <w:style w:type="table" w:styleId="Sombreadoclaro">
    <w:name w:val="Light Shading"/>
    <w:basedOn w:val="Tabla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Cuadrculaclara-nfasis1">
    <w:name w:val="Light Grid Accent 1"/>
    <w:basedOn w:val="Tabla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Cuadrculaclara-nfasis2">
    <w:name w:val="Light Grid Accent 2"/>
    <w:basedOn w:val="Tabla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Cuadrculaclara-nfasis3">
    <w:name w:val="Light Grid Accent 3"/>
    <w:basedOn w:val="Tabla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Cuadrculaclara-nfasis4">
    <w:name w:val="Light Grid Accent 4"/>
    <w:basedOn w:val="Tabla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Cuadrculaclara-nfasis5">
    <w:name w:val="Light Grid Accent 5"/>
    <w:basedOn w:val="Tabla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Cuadrculaclara-nfasis6">
    <w:name w:val="Light Grid Accent 6"/>
    <w:basedOn w:val="Tabla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Sombreadomedio1">
    <w:name w:val="Medium Shading 1"/>
    <w:basedOn w:val="Tabla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Cuadrculamedia3-nfasis1">
    <w:name w:val="Medium Grid 3 Accent 1"/>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Cuadrculamedia3-nfasis2">
    <w:name w:val="Medium Grid 3 Accent 2"/>
    <w:basedOn w:val="Tab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Cuadrculamedia3-nfasis3">
    <w:name w:val="Medium Grid 3 Accent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Cuadrculamedia3-nfasis4">
    <w:name w:val="Medium Grid 3 Accent 4"/>
    <w:basedOn w:val="Tab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Cuadrculamedia3-nfasis5">
    <w:name w:val="Medium Grid 3 Accent 5"/>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uadrculamedia3-nfasis6">
    <w:name w:val="Medium Grid 3 Accent 6"/>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aoscura">
    <w:name w:val="Dark List"/>
    <w:basedOn w:val="Tabla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00EFE"/>
    <w:rPr>
      <w:color w:val="0000FF" w:themeColor="hyperlink"/>
      <w:u w:val="single"/>
    </w:rPr>
  </w:style>
  <w:style w:type="character" w:styleId="Mencinsinresolver">
    <w:name w:val="Unresolved Mention"/>
    <w:basedOn w:val="Fuentedeprrafopredeter"/>
    <w:uiPriority w:val="99"/>
    <w:semiHidden/>
    <w:unhideWhenUsed/>
    <w:rsid w:val="00B67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vscode-file://vscode-app/c:/Users/migue/AppData/Local/Programs/Microsoft%20VS%20Code/974500e64f/resources/app/out/vs/code/electron-browser/workbench/workbench.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vscode-file://vscode-app/c:/Users/migue/AppData/Local/Programs/Microsoft%20VS%20Code/974500e64f/resources/app/out/vs/code/electron-browser/workbench/workbenc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migue/AppData/Local/Programs/Microsoft%20VS%20Code/974500e64f/resources/app/out/vs/code/electron-browser/workbench/workbench.html" TargetMode="External"/><Relationship Id="rId5" Type="http://schemas.openxmlformats.org/officeDocument/2006/relationships/webSettings" Target="webSettings.xml"/><Relationship Id="rId10" Type="http://schemas.openxmlformats.org/officeDocument/2006/relationships/hyperlink" Target="vscode-file://vscode-app/c:/Users/migue/AppData/Local/Programs/Microsoft%20VS%20Code/974500e64f/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Users/migue/AppData/Local/Programs/Microsoft%20VS%20Code/974500e64f/resources/app/out/vs/code/electron-browser/workbench/workbench.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20</Pages>
  <Words>5100</Words>
  <Characters>28055</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MIGUEL ANGEL PIRAQUIVE PACHON</cp:lastModifiedBy>
  <cp:revision>11</cp:revision>
  <dcterms:created xsi:type="dcterms:W3CDTF">2013-12-23T23:15:00Z</dcterms:created>
  <dcterms:modified xsi:type="dcterms:W3CDTF">2026-05-13T03:46:00Z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eyJoZGlkIjoiZTAzYmQyZTg5Zjg3MTM0Yjk3OWZhOGFkZWI4MTIyYWIifQ==</vt:lpwstr>
  </property>
  <property fmtid="{D5CDD505-2E9C-101B-9397-08002B2CF9AE}" pid="3" name="KSOProductBuildVer">
    <vt:lpwstr>2058-12.1.0.25862</vt:lpwstr>
  </property>
  <property fmtid="{D5CDD505-2E9C-101B-9397-08002B2CF9AE}" pid="4" name="ICV">
    <vt:lpwstr>32DA8A451C844B738E85CC9979AE30B8_12</vt:lpwstr>
  </property>
</Properties>
</file>